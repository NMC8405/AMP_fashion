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EEB41" w14:textId="77777777" w:rsidR="00D10105" w:rsidRDefault="00266E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</w:t>
      </w:r>
      <w:r>
        <w:rPr>
          <w:b/>
          <w:bCs/>
          <w:sz w:val="32"/>
          <w:szCs w:val="32"/>
        </w:rPr>
        <w:t>Ệ</w:t>
      </w:r>
      <w:r>
        <w:rPr>
          <w:b/>
          <w:bCs/>
          <w:sz w:val="32"/>
          <w:szCs w:val="32"/>
        </w:rPr>
        <w:t xml:space="preserve"> TH</w:t>
      </w:r>
      <w:r>
        <w:rPr>
          <w:b/>
          <w:bCs/>
          <w:sz w:val="32"/>
          <w:szCs w:val="32"/>
        </w:rPr>
        <w:t>Ố</w:t>
      </w:r>
      <w:r>
        <w:rPr>
          <w:b/>
          <w:bCs/>
          <w:sz w:val="32"/>
          <w:szCs w:val="32"/>
        </w:rPr>
        <w:t>NG KINH DOANH TH</w:t>
      </w:r>
      <w:r>
        <w:rPr>
          <w:b/>
          <w:bCs/>
          <w:sz w:val="32"/>
          <w:szCs w:val="32"/>
        </w:rPr>
        <w:t>Ờ</w:t>
      </w:r>
      <w:r>
        <w:rPr>
          <w:b/>
          <w:bCs/>
          <w:sz w:val="32"/>
          <w:szCs w:val="32"/>
        </w:rPr>
        <w:t>I TRANG ONLINE</w:t>
      </w:r>
    </w:p>
    <w:p w14:paraId="64078BFB" w14:textId="77777777" w:rsidR="00D10105" w:rsidRDefault="00266E31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Use case </w:t>
      </w: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</w:p>
    <w:p w14:paraId="5BA66BA5" w14:textId="77777777" w:rsidR="00D10105" w:rsidRDefault="00266E31">
      <w:r>
        <w:rPr>
          <w:noProof/>
        </w:rPr>
        <w:drawing>
          <wp:inline distT="0" distB="0" distL="114300" distR="114300">
            <wp:extent cx="5267960" cy="3424555"/>
            <wp:effectExtent l="0" t="0" r="8890" b="44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1852" w14:textId="77777777" w:rsidR="00D10105" w:rsidRDefault="00266E31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Use case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</w:p>
    <w:p w14:paraId="0F49DFAE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Users</w:t>
      </w:r>
    </w:p>
    <w:p w14:paraId="2BF86BB4" w14:textId="77777777" w:rsidR="00D10105" w:rsidRDefault="00266E31">
      <w:pPr>
        <w:rPr>
          <w:i/>
          <w:iCs/>
        </w:rPr>
      </w:pPr>
      <w:r>
        <w:rPr>
          <w:noProof/>
        </w:rPr>
        <w:lastRenderedPageBreak/>
        <w:drawing>
          <wp:inline distT="0" distB="0" distL="114300" distR="114300">
            <wp:extent cx="5267960" cy="4428490"/>
            <wp:effectExtent l="0" t="0" r="8890" b="101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9EB3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Manager</w:t>
      </w:r>
    </w:p>
    <w:p w14:paraId="4FE182F7" w14:textId="77777777" w:rsidR="00D10105" w:rsidRDefault="00266E31">
      <w:pPr>
        <w:rPr>
          <w:i/>
          <w:iCs/>
        </w:rPr>
      </w:pPr>
      <w:r>
        <w:rPr>
          <w:noProof/>
        </w:rPr>
        <w:lastRenderedPageBreak/>
        <w:drawing>
          <wp:inline distT="0" distB="0" distL="114300" distR="114300">
            <wp:extent cx="5273675" cy="4864735"/>
            <wp:effectExtent l="0" t="0" r="3175" b="1206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DEB4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Admin</w:t>
      </w:r>
    </w:p>
    <w:p w14:paraId="61E9F09C" w14:textId="77777777" w:rsidR="00D10105" w:rsidRDefault="00266E31">
      <w:pPr>
        <w:rPr>
          <w:i/>
          <w:iCs/>
        </w:rPr>
      </w:pPr>
      <w:r>
        <w:rPr>
          <w:noProof/>
        </w:rPr>
        <w:lastRenderedPageBreak/>
        <w:drawing>
          <wp:inline distT="0" distB="0" distL="114300" distR="114300">
            <wp:extent cx="5269230" cy="5254625"/>
            <wp:effectExtent l="0" t="0" r="7620" b="31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7273" w14:textId="77777777" w:rsidR="00D10105" w:rsidRDefault="00266E31">
      <w:pPr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Use case</w:t>
      </w:r>
    </w:p>
    <w:p w14:paraId="418AB571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2D47D507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753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9727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UC0</w:t>
            </w:r>
            <w:r>
              <w:rPr>
                <w:szCs w:val="26"/>
              </w:rPr>
              <w:t>1</w:t>
            </w:r>
            <w:r>
              <w:rPr>
                <w:szCs w:val="26"/>
              </w:rPr>
              <w:t xml:space="preserve">: </w:t>
            </w:r>
            <w:proofErr w:type="spellStart"/>
            <w:r>
              <w:rPr>
                <w:szCs w:val="26"/>
              </w:rPr>
              <w:t>Đă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0876799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411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063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</w:p>
        </w:tc>
      </w:tr>
      <w:tr w:rsidR="00D10105" w14:paraId="0F565A6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707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B68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</w:p>
        </w:tc>
      </w:tr>
      <w:tr w:rsidR="00D10105" w14:paraId="62409B5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7A44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F4F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467D676C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1CB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177C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ứ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244FA1D1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ễ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717CFDB7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252E4895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>.</w:t>
            </w:r>
          </w:p>
          <w:p w14:paraId="572203BA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OTP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qua </w:t>
            </w:r>
            <w:proofErr w:type="spellStart"/>
            <w:r>
              <w:rPr>
                <w:szCs w:val="26"/>
              </w:rPr>
              <w:t>gmail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.</w:t>
            </w:r>
          </w:p>
          <w:p w14:paraId="30363081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OTP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65EE9765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OTP. </w:t>
            </w:r>
          </w:p>
          <w:p w14:paraId="7845764D" w14:textId="77777777" w:rsidR="00D10105" w:rsidRDefault="00266E31">
            <w:pPr>
              <w:numPr>
                <w:ilvl w:val="0"/>
                <w:numId w:val="12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Thông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</w:t>
            </w:r>
            <w:r>
              <w:rPr>
                <w:szCs w:val="26"/>
              </w:rPr>
              <w:t>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08A6F6D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B683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8315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5-a.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ô </w:t>
            </w:r>
            <w:proofErr w:type="spellStart"/>
            <w:r>
              <w:rPr>
                <w:szCs w:val="26"/>
              </w:rPr>
              <w:t>chưa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tin.</w:t>
            </w:r>
          </w:p>
          <w:p w14:paraId="536CBBD9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5-b.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  <w:p w14:paraId="3B5335C9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5-c.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ho</w:t>
            </w:r>
            <w:r>
              <w:rPr>
                <w:szCs w:val="26"/>
              </w:rPr>
              <w:t>ặ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  <w:p w14:paraId="0ED41FA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8-a.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OTP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5ADD0D0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53C8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07F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6AA3F570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C99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A18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sau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ký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192ED004" w14:textId="77777777" w:rsidR="00D10105" w:rsidRDefault="00D10105">
      <w:pPr>
        <w:rPr>
          <w:i/>
          <w:iCs/>
        </w:rPr>
      </w:pPr>
    </w:p>
    <w:p w14:paraId="063B96E4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lastRenderedPageBreak/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ậ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5621"/>
      </w:tblGrid>
      <w:tr w:rsidR="00D10105" w14:paraId="6557829F" w14:textId="77777777">
        <w:tc>
          <w:tcPr>
            <w:tcW w:w="2741" w:type="dxa"/>
          </w:tcPr>
          <w:p w14:paraId="30D1A0A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781" w:type="dxa"/>
          </w:tcPr>
          <w:p w14:paraId="1202013F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UC02: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</w:p>
        </w:tc>
      </w:tr>
      <w:tr w:rsidR="00D10105" w14:paraId="535E933E" w14:textId="77777777">
        <w:tc>
          <w:tcPr>
            <w:tcW w:w="2741" w:type="dxa"/>
          </w:tcPr>
          <w:p w14:paraId="76E058C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781" w:type="dxa"/>
          </w:tcPr>
          <w:p w14:paraId="17B9F0FB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74C27942" w14:textId="77777777">
        <w:trPr>
          <w:trHeight w:val="248"/>
        </w:trPr>
        <w:tc>
          <w:tcPr>
            <w:tcW w:w="2741" w:type="dxa"/>
          </w:tcPr>
          <w:p w14:paraId="6E4384F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781" w:type="dxa"/>
          </w:tcPr>
          <w:p w14:paraId="2F51EB73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</w:p>
        </w:tc>
      </w:tr>
      <w:tr w:rsidR="00D10105" w14:paraId="669D7788" w14:textId="77777777">
        <w:tc>
          <w:tcPr>
            <w:tcW w:w="2741" w:type="dxa"/>
          </w:tcPr>
          <w:p w14:paraId="17AEA2B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781" w:type="dxa"/>
          </w:tcPr>
          <w:p w14:paraId="444023FA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1EBB6E7F" w14:textId="77777777">
        <w:tc>
          <w:tcPr>
            <w:tcW w:w="2741" w:type="dxa"/>
          </w:tcPr>
          <w:p w14:paraId="1670FFF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781" w:type="dxa"/>
          </w:tcPr>
          <w:p w14:paraId="734DDFD7" w14:textId="77777777" w:rsidR="00D10105" w:rsidRDefault="00266E3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17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>.</w:t>
            </w:r>
          </w:p>
          <w:p w14:paraId="555DD70B" w14:textId="77777777" w:rsidR="00D10105" w:rsidRDefault="00266E3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17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4F90FFF2" w14:textId="77777777" w:rsidR="00D10105" w:rsidRDefault="00266E3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17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  <w:p w14:paraId="08B7C6C0" w14:textId="77777777" w:rsidR="00D10105" w:rsidRDefault="00266E3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17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>.</w:t>
            </w:r>
          </w:p>
          <w:p w14:paraId="081813C7" w14:textId="77777777" w:rsidR="00D10105" w:rsidRDefault="00266E31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17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trò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ủ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trò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50C95E13" w14:textId="77777777">
        <w:tc>
          <w:tcPr>
            <w:tcW w:w="2741" w:type="dxa"/>
          </w:tcPr>
          <w:p w14:paraId="418609A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781" w:type="dxa"/>
          </w:tcPr>
          <w:p w14:paraId="28C2368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4-</w:t>
            </w:r>
            <w:r>
              <w:rPr>
                <w:rFonts w:cs="Times New Roman"/>
              </w:rPr>
              <w:t>a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60674A62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4-</w:t>
            </w: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4E2DDECE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4-</w:t>
            </w:r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nh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K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thúc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lu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5BCA5F42" w14:textId="77777777">
        <w:tc>
          <w:tcPr>
            <w:tcW w:w="2741" w:type="dxa"/>
          </w:tcPr>
          <w:p w14:paraId="63B2DB0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781" w:type="dxa"/>
          </w:tcPr>
          <w:p w14:paraId="5F8A6826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5EAD5540" w14:textId="77777777">
        <w:tc>
          <w:tcPr>
            <w:tcW w:w="2741" w:type="dxa"/>
          </w:tcPr>
          <w:p w14:paraId="7DB53E9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781" w:type="dxa"/>
          </w:tcPr>
          <w:p w14:paraId="2D2E277B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4245919E" w14:textId="77777777" w:rsidR="00D10105" w:rsidRDefault="00D10105">
      <w:pPr>
        <w:rPr>
          <w:i/>
          <w:iCs/>
        </w:rPr>
      </w:pPr>
    </w:p>
    <w:p w14:paraId="6442625E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(All)</w:t>
      </w:r>
    </w:p>
    <w:p w14:paraId="255750FA" w14:textId="77777777" w:rsidR="00D10105" w:rsidRDefault="00266E31">
      <w:pPr>
        <w:rPr>
          <w:i/>
          <w:iCs/>
          <w:color w:val="EF939E" w:themeColor="accent6" w:themeTint="99"/>
        </w:rPr>
      </w:pPr>
      <w:r>
        <w:rPr>
          <w:i/>
          <w:iCs/>
          <w:color w:val="EF939E" w:themeColor="accent6" w:themeTint="99"/>
        </w:rPr>
        <w:t>T</w:t>
      </w:r>
      <w:r>
        <w:rPr>
          <w:i/>
          <w:iCs/>
          <w:color w:val="EF939E" w:themeColor="accent6" w:themeTint="99"/>
        </w:rPr>
        <w:t>Ự</w:t>
      </w:r>
      <w:r>
        <w:rPr>
          <w:i/>
          <w:iCs/>
          <w:color w:val="EF939E" w:themeColor="accent6" w:themeTint="99"/>
        </w:rPr>
        <w:t xml:space="preserve"> LÀM ĐI NH</w:t>
      </w:r>
      <w:r>
        <w:rPr>
          <w:i/>
          <w:iCs/>
          <w:color w:val="EF939E" w:themeColor="accent6" w:themeTint="99"/>
        </w:rPr>
        <w:t>Ỏ</w:t>
      </w:r>
      <w:r>
        <w:rPr>
          <w:i/>
          <w:iCs/>
          <w:color w:val="EF939E" w:themeColor="accent6" w:themeTint="99"/>
        </w:rPr>
        <w:t xml:space="preserve"> XÍUUU ÀAAAAA</w:t>
      </w:r>
    </w:p>
    <w:p w14:paraId="581A16C7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Quên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ậ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</w:t>
      </w:r>
      <w:r>
        <w:rPr>
          <w:i/>
          <w:iCs/>
        </w:rPr>
        <w:t>ẩ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170"/>
      </w:tblGrid>
      <w:tr w:rsidR="00D10105" w14:paraId="1BB502C0" w14:textId="77777777">
        <w:tc>
          <w:tcPr>
            <w:tcW w:w="4675" w:type="dxa"/>
          </w:tcPr>
          <w:p w14:paraId="1D2E71E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3F5DF325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UC03: </w:t>
            </w:r>
            <w:proofErr w:type="spellStart"/>
            <w:r>
              <w:rPr>
                <w:rFonts w:cs="Times New Roman"/>
              </w:rPr>
              <w:t>Quên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</w:p>
        </w:tc>
      </w:tr>
      <w:tr w:rsidR="00D10105" w14:paraId="7D338889" w14:textId="77777777">
        <w:tc>
          <w:tcPr>
            <w:tcW w:w="4675" w:type="dxa"/>
          </w:tcPr>
          <w:p w14:paraId="3E0D9C8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4E343A94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</w:p>
        </w:tc>
      </w:tr>
      <w:tr w:rsidR="00D10105" w14:paraId="62C95094" w14:textId="77777777">
        <w:tc>
          <w:tcPr>
            <w:tcW w:w="4675" w:type="dxa"/>
          </w:tcPr>
          <w:p w14:paraId="5A0A196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7CBD9D68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</w:p>
        </w:tc>
      </w:tr>
      <w:tr w:rsidR="00D10105" w14:paraId="19FBE34A" w14:textId="77777777">
        <w:tc>
          <w:tcPr>
            <w:tcW w:w="4675" w:type="dxa"/>
          </w:tcPr>
          <w:p w14:paraId="73348DF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442A943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</w:p>
        </w:tc>
      </w:tr>
      <w:tr w:rsidR="00D10105" w14:paraId="0312596D" w14:textId="77777777">
        <w:tc>
          <w:tcPr>
            <w:tcW w:w="4675" w:type="dxa"/>
          </w:tcPr>
          <w:p w14:paraId="6BD4DB1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03F16306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>.</w:t>
            </w:r>
          </w:p>
          <w:p w14:paraId="485B1355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>.</w:t>
            </w:r>
          </w:p>
          <w:p w14:paraId="2CD68036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proofErr w:type="spellEnd"/>
            <w:r>
              <w:rPr>
                <w:rFonts w:cs="Times New Roman"/>
              </w:rPr>
              <w:t xml:space="preserve"> email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7F893D52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email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>.</w:t>
            </w:r>
          </w:p>
          <w:p w14:paraId="4EBB7525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OTP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email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3B3B4327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OTP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36B89019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OTP. </w:t>
            </w:r>
          </w:p>
          <w:p w14:paraId="71BE8BE3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01802508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7051C430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15654457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>.</w:t>
            </w:r>
          </w:p>
          <w:p w14:paraId="6B397742" w14:textId="77777777" w:rsidR="00D10105" w:rsidRDefault="00266E31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đi</w:t>
            </w:r>
            <w:r>
              <w:rPr>
                <w:rFonts w:cs="Times New Roman"/>
              </w:rPr>
              <w:t>ề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60778814" w14:textId="77777777">
        <w:tc>
          <w:tcPr>
            <w:tcW w:w="4675" w:type="dxa"/>
          </w:tcPr>
          <w:p w14:paraId="567DF3E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0B16328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email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. </w:t>
            </w:r>
          </w:p>
          <w:p w14:paraId="1D9F30F2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OTP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08962974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1B6F80BC" w14:textId="77777777">
        <w:tc>
          <w:tcPr>
            <w:tcW w:w="4675" w:type="dxa"/>
          </w:tcPr>
          <w:p w14:paraId="19F9199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06DFD9AC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ở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</w:p>
        </w:tc>
      </w:tr>
      <w:tr w:rsidR="00D10105" w14:paraId="4F047660" w14:textId="77777777">
        <w:tc>
          <w:tcPr>
            <w:tcW w:w="4675" w:type="dxa"/>
          </w:tcPr>
          <w:p w14:paraId="115CDDF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53B3C7A5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6603DD54" w14:textId="77777777" w:rsidR="00D10105" w:rsidRDefault="00D10105">
      <w:pPr>
        <w:rPr>
          <w:i/>
          <w:iCs/>
        </w:rPr>
      </w:pPr>
    </w:p>
    <w:p w14:paraId="4F119FD6" w14:textId="77777777" w:rsidR="00D10105" w:rsidRDefault="00266E31">
      <w:pPr>
        <w:numPr>
          <w:ilvl w:val="1"/>
          <w:numId w:val="11"/>
        </w:numPr>
        <w:rPr>
          <w:i/>
          <w:iCs/>
        </w:rPr>
      </w:pPr>
      <w:r>
        <w:rPr>
          <w:i/>
          <w:iCs/>
        </w:rPr>
        <w:t xml:space="preserve">Thay </w:t>
      </w:r>
      <w:proofErr w:type="spellStart"/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7937DBBA" w14:textId="77777777">
        <w:tc>
          <w:tcPr>
            <w:tcW w:w="2969" w:type="dxa"/>
          </w:tcPr>
          <w:p w14:paraId="75464F6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1D8C2986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UC04: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</w:p>
        </w:tc>
      </w:tr>
      <w:tr w:rsidR="00D10105" w14:paraId="6E3154E0" w14:textId="77777777">
        <w:tc>
          <w:tcPr>
            <w:tcW w:w="2969" w:type="dxa"/>
          </w:tcPr>
          <w:p w14:paraId="3853F1D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474D4962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75EA47CE" w14:textId="77777777">
        <w:tc>
          <w:tcPr>
            <w:tcW w:w="2969" w:type="dxa"/>
          </w:tcPr>
          <w:p w14:paraId="03DA539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46FAEC0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</w:p>
        </w:tc>
      </w:tr>
      <w:tr w:rsidR="00D10105" w14:paraId="47AB3ACA" w14:textId="77777777">
        <w:tc>
          <w:tcPr>
            <w:tcW w:w="2969" w:type="dxa"/>
          </w:tcPr>
          <w:p w14:paraId="609327E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5A241806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01D3A490" w14:textId="77777777">
        <w:tc>
          <w:tcPr>
            <w:tcW w:w="2969" w:type="dxa"/>
          </w:tcPr>
          <w:p w14:paraId="6FB4FD0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046C8CA1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>.</w:t>
            </w:r>
          </w:p>
          <w:p w14:paraId="193FC6C6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>.</w:t>
            </w:r>
          </w:p>
          <w:p w14:paraId="5D4BE1BC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  <w:p w14:paraId="3E478FD0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4D4AB4C8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CSDL.</w:t>
            </w:r>
          </w:p>
          <w:p w14:paraId="3E3B9B82" w14:textId="77777777" w:rsidR="00D10105" w:rsidRDefault="00266E31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10070D55" w14:textId="77777777">
        <w:tc>
          <w:tcPr>
            <w:tcW w:w="2969" w:type="dxa"/>
          </w:tcPr>
          <w:p w14:paraId="5FADF63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071F0B3A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5.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80C92E4" w14:textId="77777777">
        <w:tc>
          <w:tcPr>
            <w:tcW w:w="2969" w:type="dxa"/>
          </w:tcPr>
          <w:p w14:paraId="6F7369D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5621FEB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B0014AF" w14:textId="77777777">
        <w:tc>
          <w:tcPr>
            <w:tcW w:w="2969" w:type="dxa"/>
          </w:tcPr>
          <w:p w14:paraId="2CA8407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27894523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5A871228" w14:textId="77777777" w:rsidR="00D10105" w:rsidRDefault="00D10105">
      <w:pPr>
        <w:rPr>
          <w:i/>
          <w:iCs/>
        </w:rPr>
      </w:pPr>
    </w:p>
    <w:p w14:paraId="3CF89A4E" w14:textId="77777777" w:rsidR="00D10105" w:rsidRDefault="00266E31">
      <w:pPr>
        <w:numPr>
          <w:ilvl w:val="1"/>
          <w:numId w:val="11"/>
        </w:numPr>
        <w:rPr>
          <w:i/>
          <w:iCs/>
        </w:rPr>
      </w:pPr>
      <w:r>
        <w:rPr>
          <w:i/>
          <w:iCs/>
        </w:rPr>
        <w:t xml:space="preserve">Thay </w:t>
      </w:r>
      <w:proofErr w:type="spellStart"/>
      <w:r>
        <w:rPr>
          <w:i/>
          <w:iCs/>
        </w:rPr>
        <w:t>đ</w:t>
      </w:r>
      <w:r>
        <w:rPr>
          <w:i/>
          <w:iCs/>
        </w:rPr>
        <w:t>ổ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ậ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</w:t>
      </w:r>
      <w:r>
        <w:rPr>
          <w:i/>
          <w:iCs/>
        </w:rPr>
        <w:t>ẩ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1DA7A09A" w14:textId="77777777">
        <w:tc>
          <w:tcPr>
            <w:tcW w:w="2969" w:type="dxa"/>
          </w:tcPr>
          <w:p w14:paraId="33B7E9A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1CBCDDE7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UC05: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</w:p>
        </w:tc>
      </w:tr>
      <w:tr w:rsidR="00D10105" w14:paraId="71CDA7BA" w14:textId="77777777">
        <w:tc>
          <w:tcPr>
            <w:tcW w:w="2969" w:type="dxa"/>
          </w:tcPr>
          <w:p w14:paraId="53ACCD3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010488EE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08DAF417" w14:textId="77777777">
        <w:tc>
          <w:tcPr>
            <w:tcW w:w="2969" w:type="dxa"/>
          </w:tcPr>
          <w:p w14:paraId="73BEC04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445F16F7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>, 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</w:p>
        </w:tc>
      </w:tr>
      <w:tr w:rsidR="00D10105" w14:paraId="4BFD37EA" w14:textId="77777777">
        <w:tc>
          <w:tcPr>
            <w:tcW w:w="2969" w:type="dxa"/>
          </w:tcPr>
          <w:p w14:paraId="594AA41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08F7EDEE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4FF45E22" w14:textId="77777777">
        <w:tc>
          <w:tcPr>
            <w:tcW w:w="2969" w:type="dxa"/>
          </w:tcPr>
          <w:p w14:paraId="1993386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56E89153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>.</w:t>
            </w:r>
          </w:p>
          <w:p w14:paraId="0A0AD632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24BCA429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cũ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43DA8949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cũ</w:t>
            </w:r>
            <w:proofErr w:type="spellEnd"/>
            <w:r>
              <w:rPr>
                <w:rFonts w:cs="Times New Roman"/>
              </w:rPr>
              <w:t>.</w:t>
            </w:r>
          </w:p>
          <w:p w14:paraId="35B4BD00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38EFD0B5" w14:textId="77777777" w:rsidR="00D10105" w:rsidRDefault="00266E31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</w:t>
            </w:r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ằ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CSDL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05330106" w14:textId="77777777">
        <w:tc>
          <w:tcPr>
            <w:tcW w:w="2969" w:type="dxa"/>
          </w:tcPr>
          <w:p w14:paraId="4C171C3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6FDB6A53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5.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386D547D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6.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1E8F9436" w14:textId="77777777">
        <w:tc>
          <w:tcPr>
            <w:tcW w:w="2969" w:type="dxa"/>
          </w:tcPr>
          <w:p w14:paraId="2382280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468899C4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D8C9352" w14:textId="77777777">
        <w:tc>
          <w:tcPr>
            <w:tcW w:w="2969" w:type="dxa"/>
          </w:tcPr>
          <w:p w14:paraId="48000BB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6263D074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ụ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đó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ể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52373110" w14:textId="77777777" w:rsidR="00D10105" w:rsidRDefault="00D10105">
      <w:pPr>
        <w:rPr>
          <w:i/>
          <w:iCs/>
        </w:rPr>
      </w:pPr>
    </w:p>
    <w:p w14:paraId="218CD1F2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Thêm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vào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ỏ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hàng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Ngư</w:t>
      </w:r>
      <w:r>
        <w:rPr>
          <w:i/>
          <w:iCs/>
          <w:highlight w:val="yellow"/>
        </w:rPr>
        <w:t>ờ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dùng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174"/>
      </w:tblGrid>
      <w:tr w:rsidR="00D10105" w14:paraId="40B007F3" w14:textId="77777777">
        <w:tc>
          <w:tcPr>
            <w:tcW w:w="4675" w:type="dxa"/>
          </w:tcPr>
          <w:p w14:paraId="76841C5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5CBD6BBE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UC07: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  <w:tr w:rsidR="00D10105" w14:paraId="74B3319C" w14:textId="77777777">
        <w:tc>
          <w:tcPr>
            <w:tcW w:w="4675" w:type="dxa"/>
          </w:tcPr>
          <w:p w14:paraId="14F1B8B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6586F09A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A9AE218" w14:textId="77777777">
        <w:tc>
          <w:tcPr>
            <w:tcW w:w="4675" w:type="dxa"/>
          </w:tcPr>
          <w:p w14:paraId="7CD02C1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7378AB29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070E9E1C" w14:textId="77777777">
        <w:tc>
          <w:tcPr>
            <w:tcW w:w="4675" w:type="dxa"/>
          </w:tcPr>
          <w:p w14:paraId="593D074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394E96B8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05A806BA" w14:textId="77777777">
        <w:tc>
          <w:tcPr>
            <w:tcW w:w="4675" w:type="dxa"/>
          </w:tcPr>
          <w:p w14:paraId="3DD001D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1B8114CF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</w:p>
          <w:p w14:paraId="52391847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gramStart"/>
            <w:r>
              <w:rPr>
                <w:rFonts w:cs="Times New Roman"/>
              </w:rPr>
              <w:t xml:space="preserve">tin 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4E1C9B86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còn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  <w:p w14:paraId="4970153A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chi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1F33EF52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7526EF09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CSDL.</w:t>
            </w:r>
          </w:p>
          <w:p w14:paraId="33D4CEB5" w14:textId="77777777" w:rsidR="00D10105" w:rsidRDefault="00266E31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Chars="-6" w:left="-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0CF367E5" w14:textId="77777777">
        <w:tc>
          <w:tcPr>
            <w:tcW w:w="4675" w:type="dxa"/>
          </w:tcPr>
          <w:p w14:paraId="296C114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15A036BA" w14:textId="77777777" w:rsidR="00D10105" w:rsidRDefault="00266E31">
            <w:pPr>
              <w:pStyle w:val="ListParagraph"/>
              <w:ind w:left="0"/>
              <w:rPr>
                <w:rFonts w:ascii="SimSun" w:eastAsia="SimSun" w:hAnsi="SimSun" w:cs="SimSun"/>
              </w:rPr>
            </w:pPr>
            <w:r>
              <w:t>6</w:t>
            </w:r>
            <w:r>
              <w:t xml:space="preserve">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10105" w14:paraId="557802D9" w14:textId="77777777">
        <w:tc>
          <w:tcPr>
            <w:tcW w:w="4675" w:type="dxa"/>
          </w:tcPr>
          <w:p w14:paraId="6BC7AB4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441A40F9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ở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còn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3B806C1D" w14:textId="77777777">
        <w:tc>
          <w:tcPr>
            <w:tcW w:w="4675" w:type="dxa"/>
          </w:tcPr>
          <w:p w14:paraId="04C45B2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2D35D07D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ỏ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ỏ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ổ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ti</w:t>
            </w:r>
            <w:r>
              <w:rPr>
                <w:rFonts w:eastAsia="SimSun" w:cs="Times New Roman"/>
                <w:szCs w:val="26"/>
              </w:rPr>
              <w:t>ề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54C1F76E" w14:textId="77777777" w:rsidR="00D10105" w:rsidRDefault="00D10105">
      <w:pPr>
        <w:rPr>
          <w:i/>
          <w:iCs/>
          <w:highlight w:val="yellow"/>
        </w:rPr>
      </w:pPr>
    </w:p>
    <w:p w14:paraId="5059F8B6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C</w:t>
      </w:r>
      <w:r>
        <w:rPr>
          <w:i/>
          <w:iCs/>
          <w:highlight w:val="yellow"/>
        </w:rPr>
        <w:t>ậ</w:t>
      </w:r>
      <w:r>
        <w:rPr>
          <w:i/>
          <w:iCs/>
          <w:highlight w:val="yellow"/>
        </w:rPr>
        <w:t>p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nh</w:t>
      </w:r>
      <w:r>
        <w:rPr>
          <w:i/>
          <w:iCs/>
          <w:highlight w:val="yellow"/>
        </w:rPr>
        <w:t>ậ</w:t>
      </w:r>
      <w:r>
        <w:rPr>
          <w:i/>
          <w:iCs/>
          <w:highlight w:val="yellow"/>
        </w:rPr>
        <w:t>t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ỏ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hàng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Ngư</w:t>
      </w:r>
      <w:r>
        <w:rPr>
          <w:i/>
          <w:iCs/>
          <w:highlight w:val="yellow"/>
        </w:rPr>
        <w:t>ờ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dùng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4187"/>
      </w:tblGrid>
      <w:tr w:rsidR="00D10105" w14:paraId="4D363436" w14:textId="77777777">
        <w:tc>
          <w:tcPr>
            <w:tcW w:w="4675" w:type="dxa"/>
          </w:tcPr>
          <w:p w14:paraId="4ADC624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6063C4DE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UC08: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6A8D1084" w14:textId="77777777">
        <w:tc>
          <w:tcPr>
            <w:tcW w:w="4675" w:type="dxa"/>
          </w:tcPr>
          <w:p w14:paraId="65B349A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4417E8EB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79BC4160" w14:textId="77777777">
        <w:tc>
          <w:tcPr>
            <w:tcW w:w="4675" w:type="dxa"/>
          </w:tcPr>
          <w:p w14:paraId="6733CBF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2C2007EF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59B0D416" w14:textId="77777777">
        <w:tc>
          <w:tcPr>
            <w:tcW w:w="4675" w:type="dxa"/>
          </w:tcPr>
          <w:p w14:paraId="09A12E7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68AD1FAE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68B68CF8" w14:textId="77777777">
        <w:tc>
          <w:tcPr>
            <w:tcW w:w="4675" w:type="dxa"/>
          </w:tcPr>
          <w:p w14:paraId="743DFDA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538AFE1E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44A1C3BD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57AC9E02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138CA26A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>.</w:t>
            </w:r>
          </w:p>
          <w:p w14:paraId="09B49E1E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448AF141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ỡ</w:t>
            </w:r>
            <w:proofErr w:type="spellEnd"/>
            <w:r>
              <w:rPr>
                <w:rFonts w:cs="Times New Roman"/>
              </w:rPr>
              <w:t>.</w:t>
            </w:r>
          </w:p>
          <w:p w14:paraId="2DAEC52A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  <w:p w14:paraId="5CB3BFE2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còn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68D9FF95" w14:textId="77777777" w:rsidR="00D10105" w:rsidRDefault="00266E31">
            <w:pPr>
              <w:numPr>
                <w:ilvl w:val="0"/>
                <w:numId w:val="18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so </w:t>
            </w:r>
            <w:proofErr w:type="spellStart"/>
            <w:proofErr w:type="gram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proofErr w:type="spellEnd"/>
            <w:r>
              <w:rPr>
                <w:rFonts w:cs="Times New Roman"/>
              </w:rPr>
              <w:t>.</w:t>
            </w:r>
          </w:p>
          <w:p w14:paraId="03A5D455" w14:textId="77777777" w:rsidR="00D10105" w:rsidRDefault="00266E31">
            <w:pPr>
              <w:numPr>
                <w:ilvl w:val="0"/>
                <w:numId w:val="18"/>
              </w:numPr>
              <w:tabs>
                <w:tab w:val="clear" w:pos="312"/>
              </w:tabs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lastRenderedPageBreak/>
              <w:t>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CSDL.</w:t>
            </w:r>
          </w:p>
        </w:tc>
      </w:tr>
      <w:tr w:rsidR="00D10105" w14:paraId="74B7C556" w14:textId="77777777">
        <w:tc>
          <w:tcPr>
            <w:tcW w:w="4675" w:type="dxa"/>
          </w:tcPr>
          <w:p w14:paraId="3CAB5F4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22D07402" w14:textId="77777777" w:rsidR="00D10105" w:rsidRDefault="00266E31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-43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ỗ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ặ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ị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51F2D842" w14:textId="77777777" w:rsidR="00D10105" w:rsidRDefault="00266E31">
            <w:pPr>
              <w:pStyle w:val="ListParagraph"/>
              <w:spacing w:line="360" w:lineRule="auto"/>
              <w:ind w:left="0"/>
              <w:rPr>
                <w:rFonts w:ascii="SimSun" w:eastAsia="SimSun" w:hAnsi="SimSun" w:cs="SimSun"/>
                <w:sz w:val="24"/>
              </w:rPr>
            </w:pPr>
            <w:r>
              <w:rPr>
                <w:rFonts w:eastAsia="SimSun" w:cs="Times New Roman"/>
                <w:szCs w:val="26"/>
              </w:rPr>
              <w:t xml:space="preserve">10. </w:t>
            </w: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thay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ổ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phù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ỗ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ặ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ị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tương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eastAsia="SimSun" w:cs="Times New Roman"/>
                <w:szCs w:val="26"/>
              </w:rPr>
              <w:t>v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 </w:t>
            </w:r>
            <w:proofErr w:type="spellStart"/>
            <w:r>
              <w:rPr>
                <w:rFonts w:eastAsia="SimSun" w:cs="Times New Roman"/>
                <w:szCs w:val="26"/>
              </w:rPr>
              <w:t>thay</w:t>
            </w:r>
            <w:proofErr w:type="spellEnd"/>
            <w:proofErr w:type="gram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ổ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10F532D4" w14:textId="77777777">
        <w:tc>
          <w:tcPr>
            <w:tcW w:w="4675" w:type="dxa"/>
          </w:tcPr>
          <w:p w14:paraId="10E3B8A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76F2EB5C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1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BC032C0" w14:textId="77777777">
        <w:tc>
          <w:tcPr>
            <w:tcW w:w="4675" w:type="dxa"/>
          </w:tcPr>
          <w:p w14:paraId="151BFF8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017A8D9C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r>
              <w:rPr>
                <w:rFonts w:cs="Times New Roman"/>
              </w:rPr>
              <w:t xml:space="preserve">Thay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1580D812" w14:textId="77777777" w:rsidR="00D10105" w:rsidRDefault="00D10105">
      <w:pPr>
        <w:rPr>
          <w:i/>
          <w:iCs/>
          <w:highlight w:val="yellow"/>
        </w:rPr>
      </w:pPr>
    </w:p>
    <w:p w14:paraId="71035C30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Xóa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kh</w:t>
      </w:r>
      <w:r>
        <w:rPr>
          <w:i/>
          <w:iCs/>
          <w:highlight w:val="yellow"/>
        </w:rPr>
        <w:t>ỏ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ỏ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hàng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Ngư</w:t>
      </w:r>
      <w:r>
        <w:rPr>
          <w:i/>
          <w:iCs/>
          <w:highlight w:val="yellow"/>
        </w:rPr>
        <w:t>ờ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dùng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170"/>
      </w:tblGrid>
      <w:tr w:rsidR="00D10105" w14:paraId="6EFC4990" w14:textId="77777777">
        <w:tc>
          <w:tcPr>
            <w:tcW w:w="4675" w:type="dxa"/>
          </w:tcPr>
          <w:p w14:paraId="6878C0D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1D7FB5BB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UC09: </w:t>
            </w:r>
            <w:proofErr w:type="spellStart"/>
            <w:r>
              <w:rPr>
                <w:rFonts w:cs="Times New Roman"/>
              </w:rPr>
              <w:t>Xóa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ỏ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77B9DC11" w14:textId="77777777">
        <w:tc>
          <w:tcPr>
            <w:tcW w:w="4675" w:type="dxa"/>
          </w:tcPr>
          <w:p w14:paraId="1AE9EF8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48C88399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ỏ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8417397" w14:textId="77777777">
        <w:tc>
          <w:tcPr>
            <w:tcW w:w="4675" w:type="dxa"/>
          </w:tcPr>
          <w:p w14:paraId="099D0E9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008CFCA8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70C4F6FE" w14:textId="77777777">
        <w:tc>
          <w:tcPr>
            <w:tcW w:w="4675" w:type="dxa"/>
          </w:tcPr>
          <w:p w14:paraId="6CC2DA6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5ED5B8D6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proofErr w:type="gramEnd"/>
          </w:p>
        </w:tc>
      </w:tr>
      <w:tr w:rsidR="00D10105" w14:paraId="7109E353" w14:textId="77777777">
        <w:trPr>
          <w:trHeight w:val="773"/>
        </w:trPr>
        <w:tc>
          <w:tcPr>
            <w:tcW w:w="4675" w:type="dxa"/>
          </w:tcPr>
          <w:p w14:paraId="6533DDC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7819B914" w14:textId="77777777" w:rsidR="00D10105" w:rsidRDefault="00266E31">
            <w:pPr>
              <w:numPr>
                <w:ilvl w:val="0"/>
                <w:numId w:val="20"/>
              </w:numPr>
            </w:pP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3A448E25" w14:textId="77777777" w:rsidR="00D10105" w:rsidRDefault="00266E31">
            <w:pPr>
              <w:numPr>
                <w:ilvl w:val="0"/>
                <w:numId w:val="20"/>
              </w:num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24E69069" w14:textId="77777777" w:rsidR="00D10105" w:rsidRDefault="00266E31">
            <w:pPr>
              <w:numPr>
                <w:ilvl w:val="0"/>
                <w:numId w:val="20"/>
              </w:numPr>
            </w:pP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mu</w:t>
            </w:r>
            <w:r>
              <w:t>ố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>
              <w:t>ỏ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2BF00173" w14:textId="77777777" w:rsidR="00D10105" w:rsidRDefault="00266E31">
            <w:pPr>
              <w:numPr>
                <w:ilvl w:val="0"/>
                <w:numId w:val="20"/>
              </w:num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7B1456EE" w14:textId="77777777" w:rsidR="00D10105" w:rsidRDefault="00266E31">
            <w:pPr>
              <w:numPr>
                <w:ilvl w:val="0"/>
                <w:numId w:val="20"/>
              </w:numPr>
            </w:pPr>
            <w:proofErr w:type="spellStart"/>
            <w:r>
              <w:lastRenderedPageBreak/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2D8B9B7D" w14:textId="77777777" w:rsidR="00D10105" w:rsidRDefault="00266E31">
            <w:pPr>
              <w:numPr>
                <w:ilvl w:val="0"/>
                <w:numId w:val="20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</w:t>
            </w:r>
            <w:r>
              <w:rPr>
                <w:rFonts w:cs="Times New Roman"/>
              </w:rPr>
              <w:t>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ỏ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CSDL.</w:t>
            </w:r>
          </w:p>
          <w:p w14:paraId="494A98E7" w14:textId="77777777" w:rsidR="00D10105" w:rsidRDefault="00266E31">
            <w:pPr>
              <w:numPr>
                <w:ilvl w:val="0"/>
                <w:numId w:val="20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68954603" w14:textId="77777777">
        <w:tc>
          <w:tcPr>
            <w:tcW w:w="4675" w:type="dxa"/>
          </w:tcPr>
          <w:p w14:paraId="683E04A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5FC55DD8" w14:textId="77777777" w:rsidR="00D10105" w:rsidRDefault="00266E31">
            <w:pPr>
              <w:pStyle w:val="ListParagraph"/>
              <w:ind w:left="0"/>
              <w:rPr>
                <w:rFonts w:ascii="SimSun" w:eastAsia="SimSun" w:hAnsi="SimSun" w:cs="SimSun"/>
              </w:rPr>
            </w:pPr>
            <w:r>
              <w:t>5</w:t>
            </w:r>
            <w:r>
              <w:t xml:space="preserve">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</w:t>
            </w:r>
            <w:r>
              <w:t>ủ</w:t>
            </w:r>
            <w:r>
              <w:t>y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10105" w14:paraId="24A20E1E" w14:textId="77777777">
        <w:tc>
          <w:tcPr>
            <w:tcW w:w="4675" w:type="dxa"/>
          </w:tcPr>
          <w:p w14:paraId="44C473B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097FF535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ồ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1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6EF67BDD" w14:textId="77777777">
        <w:tc>
          <w:tcPr>
            <w:tcW w:w="4675" w:type="dxa"/>
          </w:tcPr>
          <w:p w14:paraId="2CAB272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675" w:type="dxa"/>
          </w:tcPr>
          <w:p w14:paraId="6315E389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ỏ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5CDC083F" w14:textId="77777777" w:rsidR="00D10105" w:rsidRDefault="00D10105">
      <w:pPr>
        <w:rPr>
          <w:i/>
          <w:iCs/>
          <w:highlight w:val="yellow"/>
        </w:rPr>
      </w:pPr>
    </w:p>
    <w:p w14:paraId="7CBC2A95" w14:textId="77777777" w:rsidR="00D10105" w:rsidRDefault="00266E31">
      <w:pPr>
        <w:numPr>
          <w:ilvl w:val="1"/>
          <w:numId w:val="11"/>
        </w:numPr>
        <w:rPr>
          <w:i/>
          <w:iCs/>
        </w:rPr>
      </w:pPr>
      <w:r>
        <w:rPr>
          <w:i/>
          <w:iCs/>
        </w:rPr>
        <w:t xml:space="preserve">Mua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0ADDC0E2" w14:textId="77777777">
        <w:tc>
          <w:tcPr>
            <w:tcW w:w="2969" w:type="dxa"/>
          </w:tcPr>
          <w:p w14:paraId="3926342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43399537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UC09: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5CC57189" w14:textId="77777777">
        <w:tc>
          <w:tcPr>
            <w:tcW w:w="2969" w:type="dxa"/>
          </w:tcPr>
          <w:p w14:paraId="360F277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4E95250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</w:p>
        </w:tc>
      </w:tr>
      <w:tr w:rsidR="00D10105" w14:paraId="15F9B202" w14:textId="77777777">
        <w:tc>
          <w:tcPr>
            <w:tcW w:w="2969" w:type="dxa"/>
          </w:tcPr>
          <w:p w14:paraId="0BC333D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0167FCB6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2E1661BA" w14:textId="77777777">
        <w:tc>
          <w:tcPr>
            <w:tcW w:w="2969" w:type="dxa"/>
          </w:tcPr>
          <w:p w14:paraId="7AC83A2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751B67DD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Thanh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</w:p>
        </w:tc>
      </w:tr>
      <w:tr w:rsidR="00D10105" w14:paraId="242F95BB" w14:textId="77777777">
        <w:tc>
          <w:tcPr>
            <w:tcW w:w="2969" w:type="dxa"/>
          </w:tcPr>
          <w:p w14:paraId="7BEB372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687150BD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>.</w:t>
            </w:r>
          </w:p>
          <w:p w14:paraId="15C6E437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gramStart"/>
            <w:r>
              <w:rPr>
                <w:rFonts w:cs="Times New Roman"/>
              </w:rPr>
              <w:t xml:space="preserve">tin 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289D78B2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ắ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còn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4648D1AF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624F31BD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màu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. Sau </w:t>
            </w:r>
            <w:proofErr w:type="spellStart"/>
            <w:r>
              <w:rPr>
                <w:rFonts w:cs="Times New Roman"/>
              </w:rPr>
              <w:t>đó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ngay</w:t>
            </w:r>
            <w:proofErr w:type="spellEnd"/>
            <w:r>
              <w:rPr>
                <w:rFonts w:cs="Times New Roman"/>
              </w:rPr>
              <w:t>.</w:t>
            </w:r>
          </w:p>
          <w:p w14:paraId="51FA29CC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7DE1A9BB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38A61B0A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ch</w:t>
            </w:r>
            <w:proofErr w:type="spellEnd"/>
            <w:r>
              <w:rPr>
                <w:rFonts w:cs="Times New Roman"/>
              </w:rPr>
              <w:t>.</w:t>
            </w:r>
          </w:p>
          <w:p w14:paraId="7297133B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  <w:p w14:paraId="389953B3" w14:textId="77777777" w:rsidR="00D10105" w:rsidRDefault="00266E31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r>
              <w:rPr>
                <w:rFonts w:cs="Times New Roman"/>
              </w:rPr>
              <w:t xml:space="preserve">Sau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9E46931" w14:textId="77777777">
        <w:tc>
          <w:tcPr>
            <w:tcW w:w="2969" w:type="dxa"/>
          </w:tcPr>
          <w:p w14:paraId="1A40E17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531008D2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8.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. Trong 24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thì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ỏ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C07240B" w14:textId="77777777">
        <w:tc>
          <w:tcPr>
            <w:tcW w:w="2969" w:type="dxa"/>
          </w:tcPr>
          <w:p w14:paraId="2124F82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50830BA4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85EC8D6" w14:textId="77777777">
        <w:tc>
          <w:tcPr>
            <w:tcW w:w="2969" w:type="dxa"/>
          </w:tcPr>
          <w:p w14:paraId="1841D09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>u</w:t>
            </w:r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7AF94F30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5764FB3E" w14:textId="77777777" w:rsidR="00D10105" w:rsidRDefault="00D10105">
      <w:pPr>
        <w:rPr>
          <w:i/>
          <w:iCs/>
        </w:rPr>
      </w:pPr>
    </w:p>
    <w:p w14:paraId="50DDD88A" w14:textId="77777777" w:rsidR="00D10105" w:rsidRDefault="00266E31">
      <w:pPr>
        <w:numPr>
          <w:ilvl w:val="1"/>
          <w:numId w:val="11"/>
        </w:numPr>
        <w:rPr>
          <w:i/>
          <w:iCs/>
        </w:rPr>
      </w:pPr>
      <w:r>
        <w:rPr>
          <w:i/>
          <w:iCs/>
        </w:rPr>
        <w:t xml:space="preserve">Thanh </w:t>
      </w:r>
      <w:proofErr w:type="spellStart"/>
      <w:r>
        <w:rPr>
          <w:i/>
          <w:iCs/>
        </w:rPr>
        <w:t>toán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7CCB2677" w14:textId="77777777">
        <w:tc>
          <w:tcPr>
            <w:tcW w:w="2969" w:type="dxa"/>
          </w:tcPr>
          <w:p w14:paraId="1D24315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0D9D3DA3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UC010: Thanh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</w:p>
        </w:tc>
      </w:tr>
      <w:tr w:rsidR="00D10105" w14:paraId="107A165A" w14:textId="77777777">
        <w:tc>
          <w:tcPr>
            <w:tcW w:w="2969" w:type="dxa"/>
          </w:tcPr>
          <w:p w14:paraId="53638CB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501704D7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12784625" w14:textId="77777777">
        <w:tc>
          <w:tcPr>
            <w:tcW w:w="2969" w:type="dxa"/>
          </w:tcPr>
          <w:p w14:paraId="61BD0A7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0AF399A4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4E51E13B" w14:textId="77777777">
        <w:tc>
          <w:tcPr>
            <w:tcW w:w="2969" w:type="dxa"/>
          </w:tcPr>
          <w:p w14:paraId="07A8A63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5BAB2185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2E9ED905" w14:textId="77777777">
        <w:tc>
          <w:tcPr>
            <w:tcW w:w="2969" w:type="dxa"/>
          </w:tcPr>
          <w:p w14:paraId="7203A05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4F5F4795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38956EF3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  <w:p w14:paraId="382B21A2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như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)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. Sau </w:t>
            </w:r>
            <w:proofErr w:type="spellStart"/>
            <w:r>
              <w:rPr>
                <w:rFonts w:cs="Times New Roman"/>
              </w:rPr>
              <w:t>đó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3D6A187A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6AE7F51B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phương</w:t>
            </w:r>
            <w:proofErr w:type="spell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6771A4C9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ằ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QR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24FF7BEF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41B2B304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r>
              <w:rPr>
                <w:rFonts w:cs="Times New Roman"/>
              </w:rPr>
              <w:t xml:space="preserve">Sau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</w:t>
            </w:r>
            <w:r>
              <w:rPr>
                <w:rFonts w:cs="Times New Roman"/>
              </w:rPr>
              <w:t>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xong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ch</w:t>
            </w:r>
            <w:proofErr w:type="spellEnd"/>
            <w:r>
              <w:rPr>
                <w:rFonts w:cs="Times New Roman"/>
              </w:rPr>
              <w:t>.</w:t>
            </w:r>
          </w:p>
          <w:p w14:paraId="1D7AB826" w14:textId="77777777" w:rsidR="00D10105" w:rsidRDefault="00266E31">
            <w:pPr>
              <w:pStyle w:val="ListParagraph"/>
              <w:numPr>
                <w:ilvl w:val="0"/>
                <w:numId w:val="22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75949CD" w14:textId="77777777">
        <w:tc>
          <w:tcPr>
            <w:tcW w:w="2969" w:type="dxa"/>
          </w:tcPr>
          <w:p w14:paraId="766048F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4BB9F5C7" w14:textId="77777777" w:rsidR="00D10105" w:rsidRDefault="00266E31">
            <w:pPr>
              <w:spacing w:after="0" w:line="360" w:lineRule="auto"/>
              <w:ind w:left="-43"/>
              <w:rPr>
                <w:rFonts w:cs="Times New Roman"/>
              </w:rPr>
            </w:pPr>
            <w:r>
              <w:rPr>
                <w:rFonts w:cs="Times New Roman"/>
              </w:rPr>
              <w:t xml:space="preserve">5.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3B730F9E" w14:textId="77777777" w:rsidR="00D10105" w:rsidRDefault="00266E31">
            <w:pPr>
              <w:spacing w:after="0" w:line="360" w:lineRule="auto"/>
              <w:ind w:left="-43"/>
              <w:rPr>
                <w:rFonts w:cs="Times New Roman"/>
              </w:rPr>
            </w:pPr>
            <w:r>
              <w:rPr>
                <w:rFonts w:cs="Times New Roman"/>
              </w:rPr>
              <w:t xml:space="preserve">6.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  <w:p w14:paraId="458A40CB" w14:textId="77777777" w:rsidR="00D10105" w:rsidRDefault="00266E31">
            <w:pPr>
              <w:spacing w:after="0" w:line="360" w:lineRule="auto"/>
              <w:ind w:left="-43"/>
              <w:rPr>
                <w:rFonts w:cs="Times New Roman"/>
              </w:rPr>
            </w:pPr>
            <w:r>
              <w:rPr>
                <w:rFonts w:cs="Times New Roman"/>
              </w:rPr>
              <w:t xml:space="preserve">9.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177A0D42" w14:textId="77777777">
        <w:tc>
          <w:tcPr>
            <w:tcW w:w="2969" w:type="dxa"/>
          </w:tcPr>
          <w:p w14:paraId="5BC0419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3BABB038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66B39620" w14:textId="77777777">
        <w:tc>
          <w:tcPr>
            <w:tcW w:w="2969" w:type="dxa"/>
          </w:tcPr>
          <w:p w14:paraId="1969099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15C00577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20C1D4D4" w14:textId="77777777" w:rsidR="00D10105" w:rsidRDefault="00D10105">
      <w:pPr>
        <w:rPr>
          <w:i/>
          <w:iCs/>
        </w:rPr>
      </w:pPr>
    </w:p>
    <w:p w14:paraId="3E3DE72C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C</w:t>
      </w:r>
      <w:r>
        <w:rPr>
          <w:i/>
          <w:iCs/>
        </w:rPr>
        <w:t>ậ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ậ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192374D1" w14:textId="77777777">
        <w:tc>
          <w:tcPr>
            <w:tcW w:w="2969" w:type="dxa"/>
          </w:tcPr>
          <w:p w14:paraId="15745ED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352E9704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UC011: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498F8325" w14:textId="77777777">
        <w:tc>
          <w:tcPr>
            <w:tcW w:w="2969" w:type="dxa"/>
          </w:tcPr>
          <w:p w14:paraId="155E85F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7F9FC1C9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như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tho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,…</w:t>
            </w:r>
            <w:proofErr w:type="gramEnd"/>
          </w:p>
        </w:tc>
      </w:tr>
      <w:tr w:rsidR="00D10105" w14:paraId="7FFFD883" w14:textId="77777777">
        <w:tc>
          <w:tcPr>
            <w:tcW w:w="2969" w:type="dxa"/>
          </w:tcPr>
          <w:p w14:paraId="156FC99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415E1D63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38D8657E" w14:textId="77777777">
        <w:tc>
          <w:tcPr>
            <w:tcW w:w="2969" w:type="dxa"/>
          </w:tcPr>
          <w:p w14:paraId="5BC0D6C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7F9ED1C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58BFB1ED" w14:textId="77777777">
        <w:tc>
          <w:tcPr>
            <w:tcW w:w="2969" w:type="dxa"/>
          </w:tcPr>
          <w:p w14:paraId="70C5AED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266BA890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425AE764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675E867B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1C676300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dư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ỉ</w:t>
            </w:r>
            <w:r>
              <w:rPr>
                <w:rFonts w:cs="Times New Roman"/>
              </w:rPr>
              <w:t>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>.</w:t>
            </w:r>
          </w:p>
          <w:p w14:paraId="4FBA9457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mu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lưu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0B0F7DAB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ổ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  <w:p w14:paraId="1C667AD7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  <w:p w14:paraId="0D18BF06" w14:textId="77777777" w:rsidR="00D10105" w:rsidRDefault="00266E31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ử</w:t>
            </w:r>
            <w:r>
              <w:rPr>
                <w:rFonts w:cs="Times New Roman"/>
              </w:rPr>
              <w:t>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FF1D76D" w14:textId="77777777">
        <w:tc>
          <w:tcPr>
            <w:tcW w:w="2969" w:type="dxa"/>
          </w:tcPr>
          <w:p w14:paraId="2569B44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220790C9" w14:textId="77777777" w:rsidR="00D10105" w:rsidRDefault="00266E31">
            <w:pPr>
              <w:spacing w:after="0" w:line="360" w:lineRule="auto"/>
              <w:ind w:left="-43"/>
              <w:rPr>
                <w:rFonts w:cs="Times New Roman"/>
              </w:rPr>
            </w:pPr>
            <w:r>
              <w:rPr>
                <w:rFonts w:cs="Times New Roman"/>
              </w:rPr>
              <w:t xml:space="preserve">7.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ỗ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yêu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ầ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216C0303" w14:textId="77777777">
        <w:tc>
          <w:tcPr>
            <w:tcW w:w="2969" w:type="dxa"/>
          </w:tcPr>
          <w:p w14:paraId="7FEF081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50DFFDA8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ẫ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7AD81A1" w14:textId="77777777">
        <w:tc>
          <w:tcPr>
            <w:tcW w:w="2969" w:type="dxa"/>
          </w:tcPr>
          <w:p w14:paraId="77BC70E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20D796EB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23FBAB92" w14:textId="77777777" w:rsidR="00D10105" w:rsidRDefault="00D10105">
      <w:pPr>
        <w:rPr>
          <w:i/>
          <w:iCs/>
        </w:rPr>
      </w:pPr>
    </w:p>
    <w:p w14:paraId="3D3D53FB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H</w:t>
      </w:r>
      <w:r>
        <w:rPr>
          <w:i/>
          <w:iCs/>
        </w:rPr>
        <w:t>ủ</w:t>
      </w:r>
      <w:r>
        <w:rPr>
          <w:i/>
          <w:iCs/>
        </w:rPr>
        <w:t>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, 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5401"/>
      </w:tblGrid>
      <w:tr w:rsidR="00D10105" w14:paraId="2F3AF92A" w14:textId="77777777">
        <w:tc>
          <w:tcPr>
            <w:tcW w:w="2969" w:type="dxa"/>
          </w:tcPr>
          <w:p w14:paraId="4D1CF28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5553" w:type="dxa"/>
          </w:tcPr>
          <w:p w14:paraId="3C4A390D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UC012: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41456C7E" w14:textId="77777777">
        <w:tc>
          <w:tcPr>
            <w:tcW w:w="2969" w:type="dxa"/>
          </w:tcPr>
          <w:p w14:paraId="0D6D5F6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5553" w:type="dxa"/>
          </w:tcPr>
          <w:p w14:paraId="1036526D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30E8DCCA" w14:textId="77777777">
        <w:tc>
          <w:tcPr>
            <w:tcW w:w="2969" w:type="dxa"/>
          </w:tcPr>
          <w:p w14:paraId="53066CF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5553" w:type="dxa"/>
          </w:tcPr>
          <w:p w14:paraId="38490701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  <w:tr w:rsidR="00D10105" w14:paraId="10617EDA" w14:textId="77777777">
        <w:tc>
          <w:tcPr>
            <w:tcW w:w="2969" w:type="dxa"/>
          </w:tcPr>
          <w:p w14:paraId="31BC28B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5553" w:type="dxa"/>
          </w:tcPr>
          <w:p w14:paraId="03963C8B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52F0D1B8" w14:textId="77777777">
        <w:tc>
          <w:tcPr>
            <w:tcW w:w="2969" w:type="dxa"/>
          </w:tcPr>
          <w:p w14:paraId="69A2C07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5553" w:type="dxa"/>
          </w:tcPr>
          <w:p w14:paraId="4D88BA34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72B8F2F4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698F8BC4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kích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5B914B94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theo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>.</w:t>
            </w:r>
          </w:p>
          <w:p w14:paraId="2F11C624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11D6DA75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sát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do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>.</w:t>
            </w:r>
          </w:p>
          <w:p w14:paraId="6CD5F2B3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kh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sát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.</w:t>
            </w:r>
          </w:p>
          <w:p w14:paraId="4D5F614E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hình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>.</w:t>
            </w:r>
          </w:p>
          <w:p w14:paraId="2C44820C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qua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hoàn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24 </w:t>
            </w:r>
            <w:proofErr w:type="spellStart"/>
            <w:r>
              <w:rPr>
                <w:rFonts w:cs="Times New Roman"/>
              </w:rPr>
              <w:t>gi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>.</w:t>
            </w:r>
          </w:p>
          <w:p w14:paraId="0E311685" w14:textId="77777777" w:rsidR="00D10105" w:rsidRDefault="00266E31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6" w:hangingChars="6" w:hanging="16"/>
              <w:rPr>
                <w:rFonts w:cs="Times New Roman"/>
              </w:rPr>
            </w:pPr>
            <w:r>
              <w:rPr>
                <w:rFonts w:cs="Times New Roman"/>
              </w:rPr>
              <w:t xml:space="preserve">Sau </w:t>
            </w:r>
            <w:proofErr w:type="spellStart"/>
            <w:r>
              <w:rPr>
                <w:rFonts w:cs="Times New Roman"/>
              </w:rPr>
              <w:t>đó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05178406" w14:textId="77777777">
        <w:tc>
          <w:tcPr>
            <w:tcW w:w="2969" w:type="dxa"/>
          </w:tcPr>
          <w:p w14:paraId="6898573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5553" w:type="dxa"/>
          </w:tcPr>
          <w:p w14:paraId="599C12EB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3.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ứ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luô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>.</w:t>
            </w:r>
          </w:p>
          <w:p w14:paraId="6708841B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9. </w:t>
            </w:r>
            <w:proofErr w:type="spellStart"/>
            <w:r>
              <w:rPr>
                <w:rFonts w:cs="Times New Roman"/>
              </w:rPr>
              <w:t>N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.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ự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ệ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3B55B09C" w14:textId="77777777">
        <w:tc>
          <w:tcPr>
            <w:tcW w:w="2969" w:type="dxa"/>
          </w:tcPr>
          <w:p w14:paraId="6C6B462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55AD6525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</w:t>
            </w:r>
            <w:r>
              <w:rPr>
                <w:rFonts w:cs="Times New Roman"/>
              </w:rPr>
              <w:t>ạ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“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ờ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” </w:t>
            </w:r>
            <w:proofErr w:type="spellStart"/>
            <w:r>
              <w:rPr>
                <w:rFonts w:cs="Times New Roman"/>
              </w:rPr>
              <w:t>ho</w:t>
            </w:r>
            <w:r>
              <w:rPr>
                <w:rFonts w:cs="Times New Roman"/>
              </w:rPr>
              <w:t>ặ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“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>”.</w:t>
            </w:r>
          </w:p>
        </w:tc>
      </w:tr>
      <w:tr w:rsidR="00D10105" w14:paraId="39408D0C" w14:textId="77777777">
        <w:tc>
          <w:tcPr>
            <w:tcW w:w="2969" w:type="dxa"/>
          </w:tcPr>
          <w:p w14:paraId="71948C1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H</w:t>
            </w:r>
            <w:r>
              <w:rPr>
                <w:rFonts w:cs="Times New Roman"/>
                <w:b/>
                <w:bCs/>
              </w:rPr>
              <w:t>ậ</w:t>
            </w:r>
            <w:r>
              <w:rPr>
                <w:rFonts w:cs="Times New Roman"/>
                <w:b/>
                <w:bCs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5553" w:type="dxa"/>
          </w:tcPr>
          <w:p w14:paraId="7ED52DD7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ủ</w:t>
            </w:r>
            <w:r>
              <w:rPr>
                <w:rFonts w:cs="Times New Roman"/>
              </w:rPr>
              <w:t>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</w:tbl>
    <w:p w14:paraId="0D636252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Tìm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ki</w:t>
      </w:r>
      <w:r>
        <w:rPr>
          <w:i/>
          <w:iCs/>
          <w:highlight w:val="yellow"/>
        </w:rPr>
        <w:t>ế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b</w:t>
      </w:r>
      <w:r>
        <w:rPr>
          <w:i/>
          <w:iCs/>
          <w:highlight w:val="yellow"/>
        </w:rPr>
        <w:t>ằ</w:t>
      </w:r>
      <w:r>
        <w:rPr>
          <w:i/>
          <w:iCs/>
          <w:highlight w:val="yellow"/>
        </w:rPr>
        <w:t>ng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</w:t>
      </w:r>
      <w:r>
        <w:rPr>
          <w:i/>
          <w:iCs/>
          <w:highlight w:val="yellow"/>
        </w:rPr>
        <w:t>ừ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khóa</w:t>
      </w:r>
      <w:proofErr w:type="spellEnd"/>
      <w:r>
        <w:rPr>
          <w:i/>
          <w:iCs/>
          <w:highlight w:val="yellow"/>
        </w:rPr>
        <w:t xml:space="preserve"> (All)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170"/>
      </w:tblGrid>
      <w:tr w:rsidR="00D10105" w14:paraId="628FD3BF" w14:textId="77777777">
        <w:tc>
          <w:tcPr>
            <w:tcW w:w="4675" w:type="dxa"/>
          </w:tcPr>
          <w:p w14:paraId="57873E0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2EDF2B4A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UC15: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ằ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</w:tr>
      <w:tr w:rsidR="00D10105" w14:paraId="42E159DC" w14:textId="77777777">
        <w:tc>
          <w:tcPr>
            <w:tcW w:w="4675" w:type="dxa"/>
          </w:tcPr>
          <w:p w14:paraId="0CBD303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200B685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</w:t>
            </w:r>
            <w:r>
              <w:rPr>
                <w:rFonts w:eastAsia="SimSun" w:cs="Times New Roman"/>
                <w:szCs w:val="26"/>
              </w:rPr>
              <w:t>ằ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ừ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2159004B" w14:textId="77777777">
        <w:tc>
          <w:tcPr>
            <w:tcW w:w="4675" w:type="dxa"/>
          </w:tcPr>
          <w:p w14:paraId="652AFE6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4DDCAD64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>, 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tr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</w:p>
        </w:tc>
      </w:tr>
      <w:tr w:rsidR="00D10105" w14:paraId="09AB0C00" w14:textId="77777777">
        <w:tc>
          <w:tcPr>
            <w:tcW w:w="4675" w:type="dxa"/>
          </w:tcPr>
          <w:p w14:paraId="4218366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779B470C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5775503A" w14:textId="77777777">
        <w:trPr>
          <w:trHeight w:val="2217"/>
        </w:trPr>
        <w:tc>
          <w:tcPr>
            <w:tcW w:w="4675" w:type="dxa"/>
          </w:tcPr>
          <w:p w14:paraId="03FC609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71F15F5E" w14:textId="77777777" w:rsidR="00D10105" w:rsidRDefault="00266E31">
            <w:pPr>
              <w:numPr>
                <w:ilvl w:val="0"/>
                <w:numId w:val="25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1836090F" w14:textId="77777777" w:rsidR="00D10105" w:rsidRDefault="00266E31">
            <w:pPr>
              <w:numPr>
                <w:ilvl w:val="0"/>
                <w:numId w:val="25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0A7F7B97" w14:textId="77777777" w:rsidR="00D10105" w:rsidRDefault="00266E31">
            <w:pPr>
              <w:numPr>
                <w:ilvl w:val="0"/>
                <w:numId w:val="25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</w:t>
            </w:r>
            <w:r>
              <w:rPr>
                <w:rFonts w:cs="Times New Roman"/>
              </w:rPr>
              <w:t>ọ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ô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. Sau </w:t>
            </w:r>
            <w:proofErr w:type="spellStart"/>
            <w:r>
              <w:rPr>
                <w:rFonts w:cs="Times New Roman"/>
              </w:rPr>
              <w:t>đó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  <w:p w14:paraId="120914F5" w14:textId="77777777" w:rsidR="00D10105" w:rsidRDefault="00266E31">
            <w:pPr>
              <w:numPr>
                <w:ilvl w:val="0"/>
                <w:numId w:val="25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</w:t>
            </w:r>
            <w:r>
              <w:rPr>
                <w:rFonts w:cs="Times New Roman"/>
              </w:rPr>
              <w:t>ể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liên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ki</w:t>
            </w:r>
            <w:r>
              <w:rPr>
                <w:rFonts w:cs="Times New Roman"/>
              </w:rPr>
              <w:t>ế</w:t>
            </w:r>
            <w:r>
              <w:rPr>
                <w:rFonts w:cs="Times New Roman"/>
              </w:rPr>
              <w:t>m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4863E59F" w14:textId="77777777">
        <w:tc>
          <w:tcPr>
            <w:tcW w:w="4675" w:type="dxa"/>
          </w:tcPr>
          <w:p w14:paraId="0196636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06258B27" w14:textId="77777777" w:rsidR="00D10105" w:rsidRDefault="00266E31">
            <w:pPr>
              <w:rPr>
                <w:rFonts w:ascii="SimSun" w:eastAsia="SimSun" w:hAnsi="SimSun" w:cs="SimSun"/>
              </w:rPr>
            </w:pPr>
            <w:r>
              <w:t xml:space="preserve">4.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 H</w:t>
            </w:r>
            <w:r>
              <w:t>Ệ</w:t>
            </w:r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>.</w:t>
            </w:r>
          </w:p>
        </w:tc>
      </w:tr>
      <w:tr w:rsidR="00D10105" w14:paraId="00D07F59" w14:textId="77777777">
        <w:tc>
          <w:tcPr>
            <w:tcW w:w="4675" w:type="dxa"/>
          </w:tcPr>
          <w:p w14:paraId="4E75B2D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0C2636C8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ng</w:t>
            </w:r>
            <w:proofErr w:type="spellEnd"/>
            <w:r>
              <w:rPr>
                <w:rFonts w:cs="Times New Roman"/>
              </w:rPr>
              <w:t>.</w:t>
            </w:r>
          </w:p>
        </w:tc>
      </w:tr>
      <w:tr w:rsidR="00D10105" w14:paraId="017C18AD" w14:textId="77777777">
        <w:tc>
          <w:tcPr>
            <w:tcW w:w="4675" w:type="dxa"/>
          </w:tcPr>
          <w:p w14:paraId="6CFE4ED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675" w:type="dxa"/>
          </w:tcPr>
          <w:p w14:paraId="484DFCF1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phù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ừ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3907BB4E" w14:textId="77777777" w:rsidR="00D10105" w:rsidRDefault="00D10105">
      <w:pPr>
        <w:rPr>
          <w:i/>
          <w:iCs/>
          <w:highlight w:val="yellow"/>
        </w:rPr>
      </w:pPr>
    </w:p>
    <w:p w14:paraId="33E3E167" w14:textId="77777777" w:rsidR="00D10105" w:rsidRDefault="00266E31">
      <w:pPr>
        <w:numPr>
          <w:ilvl w:val="1"/>
          <w:numId w:val="11"/>
        </w:numPr>
        <w:rPr>
          <w:i/>
          <w:iCs/>
          <w:highlight w:val="red"/>
        </w:rPr>
      </w:pPr>
      <w:proofErr w:type="spellStart"/>
      <w:r>
        <w:rPr>
          <w:i/>
          <w:iCs/>
          <w:highlight w:val="red"/>
        </w:rPr>
        <w:t>Tìm</w:t>
      </w:r>
      <w:proofErr w:type="spellEnd"/>
      <w:r>
        <w:rPr>
          <w:i/>
          <w:iCs/>
          <w:highlight w:val="red"/>
        </w:rPr>
        <w:t xml:space="preserve"> </w:t>
      </w:r>
      <w:proofErr w:type="spellStart"/>
      <w:r>
        <w:rPr>
          <w:i/>
          <w:iCs/>
          <w:highlight w:val="red"/>
        </w:rPr>
        <w:t>ki</w:t>
      </w:r>
      <w:r>
        <w:rPr>
          <w:i/>
          <w:iCs/>
          <w:highlight w:val="red"/>
        </w:rPr>
        <w:t>ế</w:t>
      </w:r>
      <w:r>
        <w:rPr>
          <w:i/>
          <w:iCs/>
          <w:highlight w:val="red"/>
        </w:rPr>
        <w:t>m</w:t>
      </w:r>
      <w:proofErr w:type="spellEnd"/>
      <w:r>
        <w:rPr>
          <w:i/>
          <w:iCs/>
          <w:highlight w:val="red"/>
        </w:rPr>
        <w:t xml:space="preserve"> </w:t>
      </w:r>
      <w:proofErr w:type="spellStart"/>
      <w:r>
        <w:rPr>
          <w:i/>
          <w:iCs/>
          <w:highlight w:val="red"/>
        </w:rPr>
        <w:t>b</w:t>
      </w:r>
      <w:r>
        <w:rPr>
          <w:i/>
          <w:iCs/>
          <w:highlight w:val="red"/>
        </w:rPr>
        <w:t>ằ</w:t>
      </w:r>
      <w:r>
        <w:rPr>
          <w:i/>
          <w:iCs/>
          <w:highlight w:val="red"/>
        </w:rPr>
        <w:t>ng</w:t>
      </w:r>
      <w:proofErr w:type="spellEnd"/>
      <w:r>
        <w:rPr>
          <w:i/>
          <w:iCs/>
          <w:highlight w:val="red"/>
        </w:rPr>
        <w:t xml:space="preserve"> </w:t>
      </w:r>
      <w:proofErr w:type="spellStart"/>
      <w:r>
        <w:rPr>
          <w:i/>
          <w:iCs/>
          <w:highlight w:val="red"/>
        </w:rPr>
        <w:t>hình</w:t>
      </w:r>
      <w:proofErr w:type="spellEnd"/>
      <w:r>
        <w:rPr>
          <w:i/>
          <w:iCs/>
          <w:highlight w:val="red"/>
        </w:rPr>
        <w:t xml:space="preserve"> </w:t>
      </w:r>
      <w:proofErr w:type="spellStart"/>
      <w:r>
        <w:rPr>
          <w:i/>
          <w:iCs/>
          <w:highlight w:val="red"/>
        </w:rPr>
        <w:t>ả</w:t>
      </w:r>
      <w:r>
        <w:rPr>
          <w:i/>
          <w:iCs/>
          <w:highlight w:val="red"/>
        </w:rPr>
        <w:t>nh</w:t>
      </w:r>
      <w:proofErr w:type="spellEnd"/>
      <w:r>
        <w:rPr>
          <w:i/>
          <w:iCs/>
          <w:highlight w:val="red"/>
        </w:rPr>
        <w:t xml:space="preserve"> (</w:t>
      </w:r>
      <w:proofErr w:type="spellStart"/>
      <w:r>
        <w:rPr>
          <w:i/>
          <w:iCs/>
          <w:highlight w:val="red"/>
        </w:rPr>
        <w:t>Ngư</w:t>
      </w:r>
      <w:r>
        <w:rPr>
          <w:i/>
          <w:iCs/>
          <w:highlight w:val="red"/>
        </w:rPr>
        <w:t>ờ</w:t>
      </w:r>
      <w:r>
        <w:rPr>
          <w:i/>
          <w:iCs/>
          <w:highlight w:val="red"/>
        </w:rPr>
        <w:t>i</w:t>
      </w:r>
      <w:proofErr w:type="spellEnd"/>
      <w:r>
        <w:rPr>
          <w:i/>
          <w:iCs/>
          <w:highlight w:val="red"/>
        </w:rPr>
        <w:t xml:space="preserve"> </w:t>
      </w:r>
      <w:proofErr w:type="spellStart"/>
      <w:r>
        <w:rPr>
          <w:i/>
          <w:iCs/>
          <w:highlight w:val="red"/>
        </w:rPr>
        <w:t>dùng</w:t>
      </w:r>
      <w:proofErr w:type="spellEnd"/>
      <w:r>
        <w:rPr>
          <w:i/>
          <w:iCs/>
          <w:highlight w:val="red"/>
        </w:rPr>
        <w:t xml:space="preserve">) - </w:t>
      </w:r>
      <w:proofErr w:type="spellStart"/>
      <w:r>
        <w:rPr>
          <w:i/>
          <w:iCs/>
          <w:highlight w:val="red"/>
        </w:rPr>
        <w:t>b</w:t>
      </w:r>
      <w:r>
        <w:rPr>
          <w:i/>
          <w:iCs/>
          <w:highlight w:val="red"/>
        </w:rPr>
        <w:t>ỏ</w:t>
      </w:r>
      <w:proofErr w:type="spellEnd"/>
    </w:p>
    <w:p w14:paraId="29BAB50C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L</w:t>
      </w:r>
      <w:r>
        <w:rPr>
          <w:i/>
          <w:iCs/>
        </w:rPr>
        <w:t>ọ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ẩ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(All)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01FF750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E94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925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14: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</w:p>
        </w:tc>
      </w:tr>
      <w:tr w:rsidR="00D10105" w14:paraId="68985E0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130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971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ỗ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tìm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hơn</w:t>
            </w:r>
            <w:proofErr w:type="spellEnd"/>
          </w:p>
        </w:tc>
      </w:tr>
      <w:tr w:rsidR="00D10105" w14:paraId="3C54344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AAA2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F02E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, 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>, 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5B5C456C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AB2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58E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proofErr w:type="gramStart"/>
            <w:r>
              <w:rPr>
                <w:szCs w:val="26"/>
              </w:rPr>
              <w:t>Tìm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m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</w:p>
        </w:tc>
      </w:tr>
      <w:tr w:rsidR="00D10105" w14:paraId="192CDE6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DA0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F729" w14:textId="77777777" w:rsidR="00D10105" w:rsidRDefault="00266E31">
            <w:pPr>
              <w:numPr>
                <w:ilvl w:val="0"/>
                <w:numId w:val="2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mu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519B9A92" w14:textId="77777777" w:rsidR="00D10105" w:rsidRDefault="00266E31">
            <w:pPr>
              <w:numPr>
                <w:ilvl w:val="0"/>
                <w:numId w:val="2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ứ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tìm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lastRenderedPageBreak/>
              <w:t>ki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>.</w:t>
            </w:r>
          </w:p>
          <w:p w14:paraId="0C6705EA" w14:textId="77777777" w:rsidR="00D10105" w:rsidRDefault="00266E31">
            <w:pPr>
              <w:numPr>
                <w:ilvl w:val="0"/>
                <w:numId w:val="2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</w:t>
            </w:r>
            <w:r>
              <w:rPr>
                <w:szCs w:val="26"/>
              </w:rPr>
              <w:t>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</w:t>
            </w:r>
            <w:r>
              <w:rPr>
                <w:szCs w:val="26"/>
              </w:rPr>
              <w:t>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>.</w:t>
            </w:r>
          </w:p>
          <w:p w14:paraId="7BEFF4A4" w14:textId="77777777" w:rsidR="00D10105" w:rsidRDefault="00266E31">
            <w:pPr>
              <w:numPr>
                <w:ilvl w:val="0"/>
                <w:numId w:val="2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ắ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ứ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. Sau </w:t>
            </w:r>
            <w:proofErr w:type="spellStart"/>
            <w:r>
              <w:rPr>
                <w:szCs w:val="26"/>
              </w:rPr>
              <w:t>đó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ra </w:t>
            </w:r>
            <w:proofErr w:type="spellStart"/>
            <w:r>
              <w:rPr>
                <w:szCs w:val="26"/>
              </w:rPr>
              <w:t>màn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369332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152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3BC4" w14:textId="77777777" w:rsidR="00D10105" w:rsidRDefault="00266E31">
            <w:pPr>
              <w:numPr>
                <w:ilvl w:val="0"/>
                <w:numId w:val="27"/>
              </w:numPr>
              <w:spacing w:line="360" w:lineRule="auto"/>
              <w:rPr>
                <w:szCs w:val="26"/>
              </w:rPr>
            </w:pPr>
            <w:proofErr w:type="spellStart"/>
            <w:proofErr w:type="gram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F4C63E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5CDB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F5F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tìm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proofErr w:type="gramEnd"/>
          </w:p>
        </w:tc>
      </w:tr>
      <w:tr w:rsidR="00D10105" w14:paraId="4F02B90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047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D6E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ra </w:t>
            </w:r>
            <w:proofErr w:type="spellStart"/>
            <w:r>
              <w:rPr>
                <w:szCs w:val="26"/>
              </w:rPr>
              <w:t>màn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0624F02F" w14:textId="77777777" w:rsidR="00D10105" w:rsidRDefault="00D10105">
      <w:pPr>
        <w:rPr>
          <w:i/>
          <w:iCs/>
        </w:rPr>
      </w:pPr>
    </w:p>
    <w:p w14:paraId="1228055A" w14:textId="77777777" w:rsidR="00D10105" w:rsidRDefault="00266E31">
      <w:pPr>
        <w:numPr>
          <w:ilvl w:val="1"/>
          <w:numId w:val="11"/>
        </w:numPr>
        <w:rPr>
          <w:i/>
          <w:iCs/>
        </w:rPr>
      </w:pPr>
      <w:r>
        <w:rPr>
          <w:i/>
          <w:iCs/>
        </w:rPr>
        <w:t xml:space="preserve">Xem </w:t>
      </w:r>
      <w:proofErr w:type="spellStart"/>
      <w:r>
        <w:rPr>
          <w:i/>
          <w:iCs/>
        </w:rPr>
        <w:t>th</w:t>
      </w:r>
      <w:r>
        <w:rPr>
          <w:i/>
          <w:iCs/>
        </w:rPr>
        <w:t>ố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</w:t>
      </w:r>
      <w:r>
        <w:rPr>
          <w:i/>
          <w:iCs/>
        </w:rPr>
        <w:t>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0600A86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86AF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3F9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15: Xem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</w:p>
        </w:tc>
      </w:tr>
      <w:tr w:rsidR="00D10105" w14:paraId="1627510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833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331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</w:t>
            </w:r>
            <w:r>
              <w:rPr>
                <w:szCs w:val="26"/>
              </w:rPr>
              <w:t>ề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cũng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ụ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proofErr w:type="gramEnd"/>
          </w:p>
        </w:tc>
      </w:tr>
      <w:tr w:rsidR="00D10105" w14:paraId="04DF3E5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F6B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9C8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gram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proofErr w:type="gramEnd"/>
            <w:r>
              <w:rPr>
                <w:szCs w:val="26"/>
              </w:rPr>
              <w:t>, 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3B3B834D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AF37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501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578DC050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77A2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14F2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dashboard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7D570BCB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7 </w:t>
            </w:r>
            <w:proofErr w:type="spellStart"/>
            <w:proofErr w:type="gramStart"/>
            <w:r>
              <w:rPr>
                <w:szCs w:val="26"/>
              </w:rPr>
              <w:t>ngày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g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đây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qua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ồ</w:t>
            </w:r>
            <w:proofErr w:type="spellEnd"/>
            <w:r>
              <w:rPr>
                <w:szCs w:val="26"/>
              </w:rPr>
              <w:t>.</w:t>
            </w:r>
          </w:p>
          <w:p w14:paraId="4D65530E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top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lastRenderedPageBreak/>
              <w:t>bán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>.</w:t>
            </w:r>
          </w:p>
          <w:p w14:paraId="53E46AE7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>.</w:t>
            </w:r>
          </w:p>
          <w:p w14:paraId="340C8AD7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  <w:p w14:paraId="7EA9BF58" w14:textId="77777777" w:rsidR="00D10105" w:rsidRDefault="00266E31">
            <w:pPr>
              <w:numPr>
                <w:ilvl w:val="0"/>
                <w:numId w:val="2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</w:t>
            </w:r>
            <w:r>
              <w:rPr>
                <w:szCs w:val="26"/>
              </w:rPr>
              <w:t>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7BB893F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CFB5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B4C4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6.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3BFC821D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038E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5742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kê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F49F0B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4FB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</w:t>
            </w:r>
            <w:r>
              <w:rPr>
                <w:b/>
                <w:bCs/>
                <w:szCs w:val="26"/>
              </w:rPr>
              <w:t>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152C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ra </w:t>
            </w:r>
            <w:proofErr w:type="spellStart"/>
            <w:r>
              <w:rPr>
                <w:szCs w:val="26"/>
              </w:rPr>
              <w:t>màn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ồ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kê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32C6700C" w14:textId="77777777" w:rsidR="00D10105" w:rsidRDefault="00D10105">
      <w:pPr>
        <w:rPr>
          <w:i/>
          <w:iCs/>
        </w:rPr>
      </w:pPr>
    </w:p>
    <w:p w14:paraId="4ED0B917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Xu</w:t>
      </w:r>
      <w:r>
        <w:rPr>
          <w:i/>
          <w:iCs/>
        </w:rPr>
        <w:t>ấ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th</w:t>
      </w:r>
      <w:r>
        <w:rPr>
          <w:i/>
          <w:iCs/>
        </w:rPr>
        <w:t>ố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1DB5D23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05F2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557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16: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file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</w:p>
        </w:tc>
      </w:tr>
      <w:tr w:rsidR="00D10105" w14:paraId="2262A31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A46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A0C3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file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  <w:r>
              <w:rPr>
                <w:szCs w:val="26"/>
              </w:rPr>
              <w:t xml:space="preserve"> ra excel.</w:t>
            </w:r>
          </w:p>
        </w:tc>
      </w:tr>
      <w:tr w:rsidR="00D10105" w14:paraId="29085D2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881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281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>, 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42E58949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6D6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1E2E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Xem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</w:p>
        </w:tc>
      </w:tr>
      <w:tr w:rsidR="00D10105" w14:paraId="1B633B4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59A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EEE7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  <w:r>
              <w:rPr>
                <w:szCs w:val="26"/>
              </w:rPr>
              <w:t>.</w:t>
            </w:r>
          </w:p>
          <w:p w14:paraId="079890BC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>.</w:t>
            </w:r>
          </w:p>
          <w:p w14:paraId="28ABB5FC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file excel.</w:t>
            </w:r>
          </w:p>
          <w:p w14:paraId="2447DC30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lastRenderedPageBreak/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  <w:p w14:paraId="7B051A74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kê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>.</w:t>
            </w:r>
          </w:p>
          <w:p w14:paraId="7309321F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ữ</w:t>
            </w:r>
            <w:proofErr w:type="spellEnd"/>
            <w:r>
              <w:rPr>
                <w:szCs w:val="26"/>
              </w:rPr>
              <w:t xml:space="preserve"> file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>.</w:t>
            </w:r>
          </w:p>
          <w:p w14:paraId="246D3F99" w14:textId="77777777" w:rsidR="00D10105" w:rsidRDefault="00266E31">
            <w:pPr>
              <w:numPr>
                <w:ilvl w:val="0"/>
                <w:numId w:val="2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6341326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973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3E1D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  <w:p w14:paraId="1DF1A45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7. </w:t>
            </w:r>
            <w:proofErr w:type="spellStart"/>
            <w:proofErr w:type="gram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i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file excel.</w:t>
            </w:r>
          </w:p>
        </w:tc>
      </w:tr>
      <w:tr w:rsidR="00D10105" w14:paraId="50D9280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C6C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66F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file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doanh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478BDAE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2834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B415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File excel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trích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xu</w:t>
            </w:r>
            <w:r>
              <w:rPr>
                <w:szCs w:val="26"/>
              </w:rPr>
              <w:t>ấ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7665C43A" w14:textId="77777777" w:rsidR="00D10105" w:rsidRDefault="00D10105">
      <w:pPr>
        <w:rPr>
          <w:i/>
          <w:iCs/>
        </w:rPr>
      </w:pPr>
    </w:p>
    <w:p w14:paraId="77C428D7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Thêm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Nhân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viên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3"/>
        <w:gridCol w:w="4163"/>
      </w:tblGrid>
      <w:tr w:rsidR="00D10105" w14:paraId="7E33E5AE" w14:textId="77777777">
        <w:tc>
          <w:tcPr>
            <w:tcW w:w="4675" w:type="dxa"/>
          </w:tcPr>
          <w:p w14:paraId="40A59CF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675" w:type="dxa"/>
          </w:tcPr>
          <w:p w14:paraId="03BA1B97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UC20: </w:t>
            </w: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>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</w:t>
            </w:r>
            <w:r>
              <w:rPr>
                <w:rFonts w:cs="Times New Roman"/>
              </w:rPr>
              <w:t>ẩ</w:t>
            </w:r>
            <w:r>
              <w:rPr>
                <w:rFonts w:cs="Times New Roman"/>
              </w:rPr>
              <w:t>m</w:t>
            </w:r>
            <w:proofErr w:type="spellEnd"/>
          </w:p>
        </w:tc>
      </w:tr>
      <w:tr w:rsidR="00D10105" w14:paraId="5FC21F38" w14:textId="77777777">
        <w:tc>
          <w:tcPr>
            <w:tcW w:w="4675" w:type="dxa"/>
          </w:tcPr>
          <w:p w14:paraId="58076D5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675" w:type="dxa"/>
          </w:tcPr>
          <w:p w14:paraId="0AB59EF0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40405E66" w14:textId="77777777">
        <w:tc>
          <w:tcPr>
            <w:tcW w:w="4675" w:type="dxa"/>
          </w:tcPr>
          <w:p w14:paraId="1E5C7B2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675" w:type="dxa"/>
          </w:tcPr>
          <w:p w14:paraId="1B257782" w14:textId="77777777" w:rsidR="00D10105" w:rsidRDefault="00266E31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Qu</w:t>
            </w:r>
            <w:r>
              <w:rPr>
                <w:rFonts w:cs="Times New Roman"/>
              </w:rPr>
              <w:t>ả</w:t>
            </w:r>
            <w:r>
              <w:rPr>
                <w:rFonts w:cs="Times New Roman"/>
              </w:rPr>
              <w:t xml:space="preserve">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D10105" w14:paraId="3834FBD4" w14:textId="77777777">
        <w:tc>
          <w:tcPr>
            <w:tcW w:w="4675" w:type="dxa"/>
          </w:tcPr>
          <w:p w14:paraId="060E1FA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675" w:type="dxa"/>
          </w:tcPr>
          <w:p w14:paraId="68AA6320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</w:tr>
      <w:tr w:rsidR="00D10105" w14:paraId="56673FF8" w14:textId="77777777">
        <w:trPr>
          <w:trHeight w:val="1705"/>
        </w:trPr>
        <w:tc>
          <w:tcPr>
            <w:tcW w:w="4675" w:type="dxa"/>
          </w:tcPr>
          <w:p w14:paraId="14834C0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675" w:type="dxa"/>
          </w:tcPr>
          <w:p w14:paraId="13CAF50A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Qu</w:t>
            </w:r>
            <w:r>
              <w:t>ả</w:t>
            </w:r>
            <w:r>
              <w:t xml:space="preserve">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59D9C08B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>.</w:t>
            </w:r>
          </w:p>
          <w:p w14:paraId="4A9A153F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66626FE6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lastRenderedPageBreak/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545B2C10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5F911B5A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.</w:t>
            </w:r>
          </w:p>
          <w:p w14:paraId="0FF831BF" w14:textId="77777777" w:rsidR="00D10105" w:rsidRDefault="00266E31">
            <w:pPr>
              <w:numPr>
                <w:ilvl w:val="0"/>
                <w:numId w:val="30"/>
              </w:numPr>
            </w:pP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</w:p>
          <w:p w14:paraId="7F4C0E35" w14:textId="77777777" w:rsidR="00D10105" w:rsidRDefault="00266E31">
            <w:pPr>
              <w:numPr>
                <w:ilvl w:val="0"/>
                <w:numId w:val="30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ừ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.</w:t>
            </w:r>
          </w:p>
        </w:tc>
      </w:tr>
      <w:tr w:rsidR="00D10105" w14:paraId="2D27B8A7" w14:textId="77777777">
        <w:tc>
          <w:tcPr>
            <w:tcW w:w="4675" w:type="dxa"/>
          </w:tcPr>
          <w:p w14:paraId="53B2F03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675" w:type="dxa"/>
          </w:tcPr>
          <w:p w14:paraId="25016278" w14:textId="77777777" w:rsidR="00D10105" w:rsidRDefault="00266E31">
            <w:pPr>
              <w:rPr>
                <w:rFonts w:ascii="SimSun" w:eastAsia="SimSun" w:hAnsi="SimSun" w:cs="SimSun"/>
              </w:rPr>
            </w:pPr>
            <w:r>
              <w:t xml:space="preserve">7.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>.</w:t>
            </w:r>
          </w:p>
        </w:tc>
      </w:tr>
      <w:tr w:rsidR="00D10105" w14:paraId="49971D4A" w14:textId="77777777">
        <w:tc>
          <w:tcPr>
            <w:tcW w:w="4675" w:type="dxa"/>
          </w:tcPr>
          <w:p w14:paraId="521B35A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675" w:type="dxa"/>
          </w:tcPr>
          <w:p w14:paraId="658ECB5D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2CFF1ACF" w14:textId="77777777">
        <w:tc>
          <w:tcPr>
            <w:tcW w:w="4675" w:type="dxa"/>
          </w:tcPr>
          <w:p w14:paraId="4B79B6B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675" w:type="dxa"/>
          </w:tcPr>
          <w:p w14:paraId="0AAA9529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7278869C" w14:textId="77777777" w:rsidR="00D10105" w:rsidRDefault="00D10105">
      <w:pPr>
        <w:rPr>
          <w:i/>
          <w:iCs/>
          <w:highlight w:val="yellow"/>
        </w:rPr>
      </w:pPr>
    </w:p>
    <w:p w14:paraId="56A2721B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ử</w:t>
      </w:r>
      <w:r>
        <w:rPr>
          <w:i/>
          <w:iCs/>
          <w:highlight w:val="yellow"/>
        </w:rPr>
        <w:t>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thông</w:t>
      </w:r>
      <w:proofErr w:type="spellEnd"/>
      <w:r>
        <w:rPr>
          <w:i/>
          <w:iCs/>
          <w:highlight w:val="yellow"/>
        </w:rPr>
        <w:t xml:space="preserve"> tin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Nhân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viên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D10105" w14:paraId="3A921613" w14:textId="77777777">
        <w:tc>
          <w:tcPr>
            <w:tcW w:w="4195" w:type="dxa"/>
          </w:tcPr>
          <w:p w14:paraId="62C3241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25FFDBD4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UC21: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ử</w:t>
            </w:r>
            <w:r>
              <w:rPr>
                <w:rFonts w:cs="Times New Roman"/>
                <w:szCs w:val="26"/>
              </w:rPr>
              <w:t>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thông</w:t>
            </w:r>
            <w:proofErr w:type="spellEnd"/>
            <w:r>
              <w:rPr>
                <w:rFonts w:cs="Times New Roman"/>
                <w:szCs w:val="26"/>
              </w:rPr>
              <w:t xml:space="preserve"> tin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</w:p>
        </w:tc>
      </w:tr>
      <w:tr w:rsidR="00D10105" w14:paraId="2FF74D49" w14:textId="77777777">
        <w:tc>
          <w:tcPr>
            <w:tcW w:w="4195" w:type="dxa"/>
          </w:tcPr>
          <w:p w14:paraId="0D8F0D0A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75DBE60A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1050F99E" w14:textId="77777777">
        <w:tc>
          <w:tcPr>
            <w:tcW w:w="4195" w:type="dxa"/>
          </w:tcPr>
          <w:p w14:paraId="38241AE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14884CAE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 xml:space="preserve">n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</w:p>
        </w:tc>
      </w:tr>
      <w:tr w:rsidR="00D10105" w14:paraId="7C4C5D1A" w14:textId="77777777">
        <w:tc>
          <w:tcPr>
            <w:tcW w:w="4195" w:type="dxa"/>
          </w:tcPr>
          <w:p w14:paraId="7CE4D1C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7D6A3702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492E24C1" w14:textId="77777777">
        <w:trPr>
          <w:trHeight w:val="2217"/>
        </w:trPr>
        <w:tc>
          <w:tcPr>
            <w:tcW w:w="4195" w:type="dxa"/>
          </w:tcPr>
          <w:p w14:paraId="2C5C9B1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11934966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Qu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lý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8E109AD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1E6F9DEA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ấ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19F050F9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lastRenderedPageBreak/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59D422FD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2CB71D60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2DB68DA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</w:t>
            </w:r>
            <w:r>
              <w:rPr>
                <w:rFonts w:eastAsia="SimSun" w:cs="Times New Roman"/>
                <w:szCs w:val="26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2B06D801" w14:textId="77777777" w:rsidR="00D10105" w:rsidRDefault="00266E31">
            <w:pPr>
              <w:numPr>
                <w:ilvl w:val="0"/>
                <w:numId w:val="31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thông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tin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thành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1CA80464" w14:textId="77777777">
        <w:tc>
          <w:tcPr>
            <w:tcW w:w="4195" w:type="dxa"/>
          </w:tcPr>
          <w:p w14:paraId="4C721F7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55D2D469" w14:textId="77777777" w:rsidR="00D10105" w:rsidRDefault="00266E31">
            <w:pPr>
              <w:rPr>
                <w:rFonts w:eastAsia="SimSun" w:cs="Times New Roman"/>
                <w:szCs w:val="26"/>
              </w:rPr>
            </w:pPr>
            <w:r>
              <w:t xml:space="preserve">7.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>.</w:t>
            </w:r>
          </w:p>
        </w:tc>
      </w:tr>
      <w:tr w:rsidR="00D10105" w14:paraId="0CD84894" w14:textId="77777777">
        <w:tc>
          <w:tcPr>
            <w:tcW w:w="4195" w:type="dxa"/>
          </w:tcPr>
          <w:p w14:paraId="5A83EAB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7338F70F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ồ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ạ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thi</w:t>
            </w:r>
            <w:r>
              <w:rPr>
                <w:rFonts w:cs="Times New Roman"/>
                <w:szCs w:val="26"/>
              </w:rPr>
              <w:t>ể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1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trong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trang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74D7E3A8" w14:textId="77777777">
        <w:tc>
          <w:tcPr>
            <w:tcW w:w="4195" w:type="dxa"/>
          </w:tcPr>
          <w:p w14:paraId="32BE9D0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05B50427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Thông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0267ADDF" w14:textId="77777777" w:rsidR="00D10105" w:rsidRDefault="00D10105">
      <w:pPr>
        <w:rPr>
          <w:i/>
          <w:iCs/>
          <w:highlight w:val="yellow"/>
        </w:rPr>
      </w:pPr>
    </w:p>
    <w:p w14:paraId="29BC5935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Xóa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Nhân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viên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D10105" w14:paraId="4B871665" w14:textId="77777777">
        <w:tc>
          <w:tcPr>
            <w:tcW w:w="4195" w:type="dxa"/>
          </w:tcPr>
          <w:p w14:paraId="2DBAC84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6A7AC26D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UC22: </w:t>
            </w:r>
            <w:proofErr w:type="spellStart"/>
            <w:r>
              <w:rPr>
                <w:rFonts w:cs="Times New Roman"/>
                <w:szCs w:val="26"/>
              </w:rPr>
              <w:t>Xóa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</w:p>
        </w:tc>
      </w:tr>
      <w:tr w:rsidR="00D10105" w14:paraId="193174DC" w14:textId="77777777">
        <w:tc>
          <w:tcPr>
            <w:tcW w:w="4195" w:type="dxa"/>
          </w:tcPr>
          <w:p w14:paraId="03453E3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16D803D8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27165D3C" w14:textId="77777777">
        <w:tc>
          <w:tcPr>
            <w:tcW w:w="4195" w:type="dxa"/>
          </w:tcPr>
          <w:p w14:paraId="4A3414E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258A4D1A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 xml:space="preserve">n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</w:p>
        </w:tc>
      </w:tr>
      <w:tr w:rsidR="00D10105" w14:paraId="4115CFA2" w14:textId="77777777">
        <w:tc>
          <w:tcPr>
            <w:tcW w:w="4195" w:type="dxa"/>
          </w:tcPr>
          <w:p w14:paraId="1F1F54E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2DF4B75A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54ABFDD8" w14:textId="77777777">
        <w:trPr>
          <w:trHeight w:val="2217"/>
        </w:trPr>
        <w:tc>
          <w:tcPr>
            <w:tcW w:w="4195" w:type="dxa"/>
          </w:tcPr>
          <w:p w14:paraId="3DBE573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3AA2CA30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Qu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lý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1459714A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BC5F06F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4D7D436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Xóa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7FA3673F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B140576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ồ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321A18A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6DDF1D6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ồ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</w:t>
            </w:r>
            <w:r>
              <w:rPr>
                <w:rFonts w:eastAsia="SimSun" w:cs="Times New Roman"/>
                <w:szCs w:val="26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CSDL.</w:t>
            </w:r>
          </w:p>
          <w:p w14:paraId="20C332BC" w14:textId="77777777" w:rsidR="00D10105" w:rsidRDefault="00266E31">
            <w:pPr>
              <w:numPr>
                <w:ilvl w:val="0"/>
                <w:numId w:val="3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1CFA1363" w14:textId="77777777">
        <w:tc>
          <w:tcPr>
            <w:tcW w:w="4195" w:type="dxa"/>
          </w:tcPr>
          <w:p w14:paraId="020DA22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052F1103" w14:textId="77777777" w:rsidR="00D10105" w:rsidRDefault="00266E31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6. </w:t>
            </w:r>
            <w:proofErr w:type="spellStart"/>
            <w:r>
              <w:rPr>
                <w:rFonts w:cs="Times New Roman"/>
                <w:szCs w:val="26"/>
              </w:rPr>
              <w:t>N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ồ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ạ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ệ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hi</w:t>
            </w:r>
            <w:r>
              <w:rPr>
                <w:rFonts w:cs="Times New Roman"/>
                <w:szCs w:val="26"/>
              </w:rPr>
              <w:t>ể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</w:t>
            </w:r>
            <w:r>
              <w:rPr>
                <w:rFonts w:cs="Times New Roman"/>
                <w:szCs w:val="26"/>
              </w:rPr>
              <w:t>ị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kèm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theo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danh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tương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ứ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thông</w:t>
            </w:r>
            <w:proofErr w:type="spellEnd"/>
            <w:r>
              <w:rPr>
                <w:rFonts w:cs="Times New Roman"/>
                <w:szCs w:val="26"/>
              </w:rPr>
              <w:t xml:space="preserve"> tin </w:t>
            </w:r>
            <w:proofErr w:type="spellStart"/>
            <w:r>
              <w:rPr>
                <w:rFonts w:cs="Times New Roman"/>
                <w:szCs w:val="26"/>
              </w:rPr>
              <w:t>xác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</w:t>
            </w:r>
            <w:r>
              <w:rPr>
                <w:rFonts w:cs="Times New Roman"/>
                <w:szCs w:val="26"/>
              </w:rPr>
              <w:t>ậ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xóa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</w:t>
            </w:r>
            <w:r>
              <w:rPr>
                <w:rFonts w:cs="Times New Roman"/>
                <w:szCs w:val="26"/>
              </w:rPr>
              <w:t>ẫ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63C55D69" w14:textId="77777777">
        <w:tc>
          <w:tcPr>
            <w:tcW w:w="4195" w:type="dxa"/>
          </w:tcPr>
          <w:p w14:paraId="547AAA7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4B1BC5EE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ồ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ạ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thi</w:t>
            </w:r>
            <w:r>
              <w:rPr>
                <w:rFonts w:cs="Times New Roman"/>
                <w:szCs w:val="26"/>
              </w:rPr>
              <w:t>ể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1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trong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trang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7D8399C7" w14:textId="77777777">
        <w:tc>
          <w:tcPr>
            <w:tcW w:w="4195" w:type="dxa"/>
          </w:tcPr>
          <w:p w14:paraId="19A2E0E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19864286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</w:t>
            </w:r>
            <w:r>
              <w:rPr>
                <w:rFonts w:eastAsia="SimSun" w:cs="Times New Roman"/>
                <w:szCs w:val="26"/>
              </w:rPr>
              <w:t>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3B101F4B" w14:textId="77777777" w:rsidR="00D10105" w:rsidRDefault="00D10105">
      <w:pPr>
        <w:rPr>
          <w:i/>
          <w:iCs/>
          <w:highlight w:val="yellow"/>
        </w:rPr>
      </w:pPr>
    </w:p>
    <w:p w14:paraId="70EE47F7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Thêm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mã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giá</w:t>
      </w:r>
      <w:proofErr w:type="spellEnd"/>
      <w:r>
        <w:rPr>
          <w:i/>
          <w:iCs/>
          <w:highlight w:val="yellow"/>
        </w:rPr>
        <w:t xml:space="preserve"> (Qu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 xml:space="preserve">n </w:t>
      </w:r>
      <w:proofErr w:type="spellStart"/>
      <w:r>
        <w:rPr>
          <w:i/>
          <w:iCs/>
          <w:highlight w:val="yellow"/>
        </w:rPr>
        <w:t>lý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D10105" w14:paraId="64DD7C7C" w14:textId="77777777">
        <w:tc>
          <w:tcPr>
            <w:tcW w:w="4195" w:type="dxa"/>
          </w:tcPr>
          <w:p w14:paraId="492030C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1CD117D8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UC23: </w:t>
            </w:r>
            <w:proofErr w:type="spellStart"/>
            <w:r>
              <w:rPr>
                <w:rFonts w:cs="Times New Roman"/>
                <w:szCs w:val="26"/>
              </w:rPr>
              <w:t>Thêm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  <w:tr w:rsidR="00D10105" w14:paraId="7F636739" w14:textId="77777777">
        <w:tc>
          <w:tcPr>
            <w:tcW w:w="4195" w:type="dxa"/>
          </w:tcPr>
          <w:p w14:paraId="4B9F5ED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4468A243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68EA13DE" w14:textId="77777777">
        <w:tc>
          <w:tcPr>
            <w:tcW w:w="4195" w:type="dxa"/>
          </w:tcPr>
          <w:p w14:paraId="153CA87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01A299BC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</w:p>
        </w:tc>
      </w:tr>
      <w:tr w:rsidR="00D10105" w14:paraId="788C6D24" w14:textId="77777777">
        <w:tc>
          <w:tcPr>
            <w:tcW w:w="4195" w:type="dxa"/>
          </w:tcPr>
          <w:p w14:paraId="75F86B8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1D06C90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3FE9A707" w14:textId="77777777">
        <w:trPr>
          <w:trHeight w:val="2217"/>
        </w:trPr>
        <w:tc>
          <w:tcPr>
            <w:tcW w:w="4195" w:type="dxa"/>
          </w:tcPr>
          <w:p w14:paraId="4E19902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54A6FF48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Qu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lý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2B977D83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5B1B6711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Thêm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C308ED8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giao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668C4FA5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B057259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22D1BB1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lưu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</w:t>
            </w:r>
            <w:r>
              <w:rPr>
                <w:rFonts w:eastAsia="SimSun" w:cs="Times New Roman"/>
                <w:szCs w:val="26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E2EE6D8" w14:textId="77777777" w:rsidR="00D10105" w:rsidRDefault="00266E31">
            <w:pPr>
              <w:numPr>
                <w:ilvl w:val="0"/>
                <w:numId w:val="3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Thêm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thành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34C994DB" w14:textId="77777777">
        <w:tc>
          <w:tcPr>
            <w:tcW w:w="4195" w:type="dxa"/>
          </w:tcPr>
          <w:p w14:paraId="53093DE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78087E29" w14:textId="77777777" w:rsidR="00D10105" w:rsidRDefault="00266E31">
            <w:pPr>
              <w:numPr>
                <w:ilvl w:val="0"/>
                <w:numId w:val="20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ỗ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6E260F2B" w14:textId="77777777">
        <w:tc>
          <w:tcPr>
            <w:tcW w:w="4195" w:type="dxa"/>
          </w:tcPr>
          <w:p w14:paraId="4B88D85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7E205200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cs="Times New Roman"/>
              </w:rPr>
              <w:t>Ngư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</w:p>
        </w:tc>
      </w:tr>
      <w:tr w:rsidR="00D10105" w14:paraId="10A76B90" w14:textId="77777777">
        <w:tc>
          <w:tcPr>
            <w:tcW w:w="4195" w:type="dxa"/>
          </w:tcPr>
          <w:p w14:paraId="3BC272F4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707AA568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1D6CC4CE" w14:textId="77777777" w:rsidR="00D10105" w:rsidRDefault="00D10105">
      <w:pPr>
        <w:rPr>
          <w:i/>
          <w:iCs/>
          <w:highlight w:val="yellow"/>
        </w:rPr>
      </w:pPr>
    </w:p>
    <w:p w14:paraId="2258EA25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Xóa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mã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giá</w:t>
      </w:r>
      <w:proofErr w:type="spellEnd"/>
      <w:r>
        <w:rPr>
          <w:i/>
          <w:iCs/>
          <w:highlight w:val="yellow"/>
        </w:rPr>
        <w:t xml:space="preserve"> (Qu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 xml:space="preserve">n </w:t>
      </w:r>
      <w:proofErr w:type="spellStart"/>
      <w:r>
        <w:rPr>
          <w:i/>
          <w:iCs/>
          <w:highlight w:val="yellow"/>
        </w:rPr>
        <w:t>lý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D10105" w14:paraId="58F11E81" w14:textId="77777777">
        <w:tc>
          <w:tcPr>
            <w:tcW w:w="4195" w:type="dxa"/>
          </w:tcPr>
          <w:p w14:paraId="682DBD6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6F7832E4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UC24: </w:t>
            </w:r>
            <w:proofErr w:type="spellStart"/>
            <w:r>
              <w:rPr>
                <w:rFonts w:cs="Times New Roman"/>
                <w:szCs w:val="26"/>
              </w:rPr>
              <w:t>Xóa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  <w:tr w:rsidR="00D10105" w14:paraId="04C49F32" w14:textId="77777777">
        <w:tc>
          <w:tcPr>
            <w:tcW w:w="4195" w:type="dxa"/>
          </w:tcPr>
          <w:p w14:paraId="024BD517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532B7C4D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078CF7F8" w14:textId="77777777">
        <w:tc>
          <w:tcPr>
            <w:tcW w:w="4195" w:type="dxa"/>
          </w:tcPr>
          <w:p w14:paraId="3AABFFF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67A93650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</w:p>
        </w:tc>
      </w:tr>
      <w:tr w:rsidR="00D10105" w14:paraId="2AA5DBB7" w14:textId="77777777">
        <w:tc>
          <w:tcPr>
            <w:tcW w:w="4195" w:type="dxa"/>
          </w:tcPr>
          <w:p w14:paraId="302EBEB2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0CF1086F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5ACCD8ED" w14:textId="77777777">
        <w:trPr>
          <w:trHeight w:val="2217"/>
        </w:trPr>
        <w:tc>
          <w:tcPr>
            <w:tcW w:w="4195" w:type="dxa"/>
          </w:tcPr>
          <w:p w14:paraId="274B3CE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5CE5929A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Qu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lý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A943255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381ED16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8ED5871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Xóa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4FBD8DD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7ACB341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454FD2A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ồ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</w:t>
            </w:r>
            <w:r>
              <w:rPr>
                <w:rFonts w:eastAsia="SimSun" w:cs="Times New Roman"/>
                <w:szCs w:val="26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CSDL</w:t>
            </w:r>
            <w:r>
              <w:rPr>
                <w:rFonts w:eastAsia="SimSun" w:cs="Times New Roman"/>
                <w:szCs w:val="26"/>
              </w:rPr>
              <w:t>.</w:t>
            </w:r>
          </w:p>
          <w:p w14:paraId="5206784B" w14:textId="77777777" w:rsidR="00D10105" w:rsidRDefault="00266E31">
            <w:pPr>
              <w:numPr>
                <w:ilvl w:val="0"/>
                <w:numId w:val="34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Xóa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thành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38E995CB" w14:textId="77777777">
        <w:tc>
          <w:tcPr>
            <w:tcW w:w="4195" w:type="dxa"/>
          </w:tcPr>
          <w:p w14:paraId="7609D53B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2AA8390D" w14:textId="77777777" w:rsidR="00D10105" w:rsidRDefault="00266E31">
            <w:pPr>
              <w:rPr>
                <w:rFonts w:eastAsia="SimSun"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N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 xml:space="preserve">n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</w:t>
            </w:r>
            <w:r>
              <w:rPr>
                <w:rFonts w:cs="Times New Roman"/>
                <w:szCs w:val="26"/>
              </w:rPr>
              <w:t>ọ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ủ</w:t>
            </w:r>
            <w:r>
              <w:rPr>
                <w:rFonts w:cs="Times New Roman"/>
                <w:szCs w:val="26"/>
              </w:rPr>
              <w:t>y</w:t>
            </w:r>
            <w:proofErr w:type="spellEnd"/>
            <w:r>
              <w:rPr>
                <w:rFonts w:cs="Times New Roman"/>
                <w:szCs w:val="26"/>
              </w:rPr>
              <w:t xml:space="preserve">: </w:t>
            </w:r>
            <w:proofErr w:type="spellStart"/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ệ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đóng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xác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</w:t>
            </w:r>
            <w:r>
              <w:rPr>
                <w:rFonts w:cs="Times New Roman"/>
                <w:szCs w:val="26"/>
              </w:rPr>
              <w:t>ậ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</w:t>
            </w:r>
            <w:r>
              <w:rPr>
                <w:rFonts w:cs="Times New Roman"/>
                <w:szCs w:val="26"/>
              </w:rPr>
              <w:t>ự</w:t>
            </w:r>
            <w:r>
              <w:rPr>
                <w:rFonts w:cs="Times New Roman"/>
                <w:szCs w:val="26"/>
              </w:rPr>
              <w:t>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hi</w:t>
            </w:r>
            <w:r>
              <w:rPr>
                <w:rFonts w:cs="Times New Roman"/>
                <w:szCs w:val="26"/>
              </w:rPr>
              <w:t>ệ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xóa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0A5DEA8B" w14:textId="77777777">
        <w:tc>
          <w:tcPr>
            <w:tcW w:w="4195" w:type="dxa"/>
          </w:tcPr>
          <w:p w14:paraId="4AB024D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7AB50E2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cs="Times New Roman"/>
              </w:rPr>
              <w:t>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ồ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ạ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thi</w:t>
            </w:r>
            <w:r>
              <w:rPr>
                <w:rFonts w:cs="Times New Roman"/>
                <w:szCs w:val="26"/>
              </w:rPr>
              <w:t>ể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1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6ECE5CDC" w14:textId="77777777">
        <w:tc>
          <w:tcPr>
            <w:tcW w:w="4195" w:type="dxa"/>
          </w:tcPr>
          <w:p w14:paraId="6A97B6B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21F5A83B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3ED9B737" w14:textId="77777777" w:rsidR="00D10105" w:rsidRDefault="00D10105">
      <w:pPr>
        <w:rPr>
          <w:i/>
          <w:iCs/>
          <w:highlight w:val="yellow"/>
        </w:rPr>
      </w:pPr>
    </w:p>
    <w:p w14:paraId="2974D51C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ử</w:t>
      </w:r>
      <w:r>
        <w:rPr>
          <w:i/>
          <w:iCs/>
          <w:highlight w:val="yellow"/>
        </w:rPr>
        <w:t>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mã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giá</w:t>
      </w:r>
      <w:proofErr w:type="spellEnd"/>
      <w:r>
        <w:rPr>
          <w:i/>
          <w:iCs/>
          <w:highlight w:val="yellow"/>
        </w:rPr>
        <w:t xml:space="preserve"> (Qu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 xml:space="preserve">n </w:t>
      </w:r>
      <w:proofErr w:type="spellStart"/>
      <w:r>
        <w:rPr>
          <w:i/>
          <w:iCs/>
          <w:highlight w:val="yellow"/>
        </w:rPr>
        <w:t>lý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1"/>
        <w:gridCol w:w="4215"/>
      </w:tblGrid>
      <w:tr w:rsidR="00D10105" w14:paraId="6DD26633" w14:textId="77777777">
        <w:tc>
          <w:tcPr>
            <w:tcW w:w="4195" w:type="dxa"/>
          </w:tcPr>
          <w:p w14:paraId="50E345A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5C814720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UC25: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ử</w:t>
            </w:r>
            <w:r>
              <w:rPr>
                <w:rFonts w:cs="Times New Roman"/>
                <w:szCs w:val="26"/>
              </w:rPr>
              <w:t>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  <w:tr w:rsidR="00D10105" w14:paraId="5EF508D6" w14:textId="77777777">
        <w:tc>
          <w:tcPr>
            <w:tcW w:w="4195" w:type="dxa"/>
          </w:tcPr>
          <w:p w14:paraId="532726D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13A8AEA8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76CC6F43" w14:textId="77777777">
        <w:tc>
          <w:tcPr>
            <w:tcW w:w="4195" w:type="dxa"/>
          </w:tcPr>
          <w:p w14:paraId="2540ED5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2EC70652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</w:p>
        </w:tc>
      </w:tr>
      <w:tr w:rsidR="00D10105" w14:paraId="517F7F96" w14:textId="77777777">
        <w:tc>
          <w:tcPr>
            <w:tcW w:w="4195" w:type="dxa"/>
          </w:tcPr>
          <w:p w14:paraId="71FC303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3035F3C7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54538AD4" w14:textId="77777777">
        <w:trPr>
          <w:trHeight w:val="2217"/>
        </w:trPr>
        <w:tc>
          <w:tcPr>
            <w:tcW w:w="4195" w:type="dxa"/>
          </w:tcPr>
          <w:p w14:paraId="0083B08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613D23E7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Qu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n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lý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6E4149D6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5C8C564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ấ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BD11892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69748587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Qu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 xml:space="preserve">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ỉ</w:t>
            </w:r>
            <w:r>
              <w:rPr>
                <w:rFonts w:eastAsia="SimSun" w:cs="Times New Roman"/>
                <w:szCs w:val="26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ử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</w:t>
            </w:r>
            <w:r>
              <w:rPr>
                <w:rFonts w:eastAsia="SimSun" w:cs="Times New Roman"/>
                <w:szCs w:val="26"/>
              </w:rPr>
              <w:t>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4FFB285D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0A186E1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</w:t>
            </w:r>
            <w:r>
              <w:rPr>
                <w:rFonts w:eastAsia="SimSun" w:cs="Times New Roman"/>
                <w:szCs w:val="26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14083055" w14:textId="77777777" w:rsidR="00D10105" w:rsidRDefault="00266E31">
            <w:pPr>
              <w:numPr>
                <w:ilvl w:val="0"/>
                <w:numId w:val="35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ậ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mã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giá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thành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66B24742" w14:textId="77777777">
        <w:tc>
          <w:tcPr>
            <w:tcW w:w="4195" w:type="dxa"/>
          </w:tcPr>
          <w:p w14:paraId="748DE50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0C367816" w14:textId="77777777" w:rsidR="00D10105" w:rsidRDefault="00266E31">
            <w:pPr>
              <w:numPr>
                <w:ilvl w:val="0"/>
                <w:numId w:val="29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.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ỗ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eastAsia="SimSun" w:cs="Times New Roman"/>
                <w:szCs w:val="26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proofErr w:type="gram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58973C52" w14:textId="77777777">
        <w:tc>
          <w:tcPr>
            <w:tcW w:w="4195" w:type="dxa"/>
          </w:tcPr>
          <w:p w14:paraId="7C5939E5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20708A31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</w:t>
            </w:r>
            <w:r>
              <w:rPr>
                <w:rFonts w:cs="Times New Roman"/>
              </w:rPr>
              <w:t>gư</w:t>
            </w:r>
            <w:r>
              <w:rPr>
                <w:rFonts w:cs="Times New Roman"/>
              </w:rPr>
              <w:t>ờ</w:t>
            </w:r>
            <w:r>
              <w:rPr>
                <w:rFonts w:cs="Times New Roman"/>
              </w:rPr>
              <w:t>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đăng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</w:t>
            </w:r>
            <w:r>
              <w:rPr>
                <w:rFonts w:cs="Times New Roman"/>
              </w:rPr>
              <w:t>ậ</w:t>
            </w:r>
            <w:r>
              <w:rPr>
                <w:rFonts w:cs="Times New Roman"/>
              </w:rPr>
              <w:t>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</w:t>
            </w:r>
            <w:r>
              <w:rPr>
                <w:rFonts w:cs="Times New Roman"/>
              </w:rPr>
              <w:t>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</w:t>
            </w:r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</w:t>
            </w:r>
            <w:r>
              <w:rPr>
                <w:rFonts w:cs="Times New Roman"/>
                <w:szCs w:val="26"/>
              </w:rPr>
              <w:t>ớ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vai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lý</w:t>
            </w:r>
            <w:proofErr w:type="spellEnd"/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ồ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ạ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thi</w:t>
            </w:r>
            <w:r>
              <w:rPr>
                <w:rFonts w:cs="Times New Roman"/>
                <w:szCs w:val="26"/>
              </w:rPr>
              <w:t>ể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1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0D225A5D" w14:textId="77777777">
        <w:tc>
          <w:tcPr>
            <w:tcW w:w="4195" w:type="dxa"/>
          </w:tcPr>
          <w:p w14:paraId="7847746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04F07423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Thông tin </w:t>
            </w:r>
            <w:proofErr w:type="spellStart"/>
            <w:r>
              <w:rPr>
                <w:rFonts w:eastAsia="SimSun" w:cs="Times New Roman"/>
                <w:szCs w:val="26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ớ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74A44FF9" w14:textId="77777777" w:rsidR="00D10105" w:rsidRDefault="00D10105">
      <w:pPr>
        <w:rPr>
          <w:i/>
          <w:iCs/>
          <w:highlight w:val="yellow"/>
        </w:rPr>
      </w:pPr>
    </w:p>
    <w:p w14:paraId="03D01E96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(Qu</w:t>
      </w:r>
      <w:r>
        <w:rPr>
          <w:i/>
          <w:iCs/>
        </w:rPr>
        <w:t>ả</w:t>
      </w:r>
      <w:r>
        <w:rPr>
          <w:i/>
          <w:iCs/>
        </w:rPr>
        <w:t xml:space="preserve">n </w:t>
      </w:r>
      <w:proofErr w:type="spellStart"/>
      <w:r>
        <w:rPr>
          <w:i/>
          <w:iCs/>
        </w:rPr>
        <w:t>tr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1FB20CBE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77E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F38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23: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4D3A1B6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194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C935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lastRenderedPageBreak/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31BEA85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5BB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7F5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6FCF5EF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38B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5AD8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6A57B05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ECF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A2AA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4AC83353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1C5F392B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. </w:t>
            </w:r>
          </w:p>
          <w:p w14:paraId="22A9FCB3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u</w:t>
            </w:r>
            <w:proofErr w:type="spellEnd"/>
            <w:proofErr w:type="gram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  <w:p w14:paraId="6F1CDA89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ủ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proofErr w:type="gram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70B10C4F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4B0A2369" w14:textId="77777777" w:rsidR="00D10105" w:rsidRDefault="00266E31">
            <w:pPr>
              <w:numPr>
                <w:ilvl w:val="0"/>
                <w:numId w:val="36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proofErr w:type="gramEnd"/>
            <w:r>
              <w:rPr>
                <w:szCs w:val="26"/>
              </w:rPr>
              <w:t xml:space="preserve"> CSDL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3ECEF642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5DF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41F1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7.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F430A6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FDC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0DB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155B022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C59E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67A9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thêm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</w:t>
            </w:r>
            <w:r>
              <w:rPr>
                <w:szCs w:val="26"/>
              </w:rPr>
              <w:t>ụ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quy</w:t>
            </w:r>
            <w:r>
              <w:rPr>
                <w:szCs w:val="26"/>
              </w:rPr>
              <w:t>ề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tương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ứ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3A5B8659" w14:textId="77777777" w:rsidR="00D10105" w:rsidRDefault="00D10105">
      <w:pPr>
        <w:rPr>
          <w:i/>
          <w:iCs/>
        </w:rPr>
      </w:pPr>
    </w:p>
    <w:p w14:paraId="6A86F96A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S</w:t>
      </w:r>
      <w:r>
        <w:rPr>
          <w:i/>
          <w:iCs/>
        </w:rPr>
        <w:t>ử</w:t>
      </w:r>
      <w:r>
        <w:rPr>
          <w:i/>
          <w:iCs/>
        </w:rPr>
        <w:t>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(Qu</w:t>
      </w:r>
      <w:r>
        <w:rPr>
          <w:i/>
          <w:iCs/>
        </w:rPr>
        <w:t>ả</w:t>
      </w:r>
      <w:r>
        <w:rPr>
          <w:i/>
          <w:iCs/>
        </w:rPr>
        <w:t xml:space="preserve">n </w:t>
      </w:r>
      <w:proofErr w:type="spellStart"/>
      <w:r>
        <w:rPr>
          <w:i/>
          <w:iCs/>
        </w:rPr>
        <w:t>tr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7D418CB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C2E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E5A7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24: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145E98E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9A85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58B7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24D53535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374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2F1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655EBF15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9606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1AE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7952581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ABA5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65DA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7DC2C327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72F38412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>.</w:t>
            </w:r>
          </w:p>
          <w:p w14:paraId="1E65FD26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phép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ổ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>ở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>.</w:t>
            </w:r>
          </w:p>
          <w:p w14:paraId="0566534A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mu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297DDEC9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4E3DF4E9" w14:textId="77777777" w:rsidR="00D10105" w:rsidRDefault="00266E31">
            <w:pPr>
              <w:numPr>
                <w:ilvl w:val="0"/>
                <w:numId w:val="37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proofErr w:type="gramEnd"/>
            <w:r>
              <w:rPr>
                <w:szCs w:val="26"/>
              </w:rPr>
              <w:t xml:space="preserve"> CS</w:t>
            </w:r>
            <w:r>
              <w:rPr>
                <w:szCs w:val="26"/>
              </w:rPr>
              <w:t xml:space="preserve">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D78565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F8F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461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7.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ỗ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5726D37D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D8D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5AB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697A57E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933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6A6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. Thông tin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ộ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0F364148" w14:textId="77777777" w:rsidR="00D10105" w:rsidRDefault="00D10105">
      <w:pPr>
        <w:rPr>
          <w:i/>
          <w:iCs/>
        </w:rPr>
      </w:pPr>
    </w:p>
    <w:p w14:paraId="0DDCF438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Khóa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(Qu</w:t>
      </w:r>
      <w:r>
        <w:rPr>
          <w:i/>
          <w:iCs/>
        </w:rPr>
        <w:t>ả</w:t>
      </w:r>
      <w:r>
        <w:rPr>
          <w:i/>
          <w:iCs/>
        </w:rPr>
        <w:t xml:space="preserve">n </w:t>
      </w:r>
      <w:proofErr w:type="spellStart"/>
      <w:r>
        <w:rPr>
          <w:i/>
          <w:iCs/>
        </w:rPr>
        <w:t>tr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568CA91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693B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6036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proofErr w:type="gramStart"/>
            <w:r>
              <w:rPr>
                <w:szCs w:val="26"/>
              </w:rPr>
              <w:t>25:Khóa</w:t>
            </w:r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402E5D8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7E0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A89D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proofErr w:type="gram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khôi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ụ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1BA14AE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15F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F6A0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57D36557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523E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291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6473FE3C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96D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F04A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3FE85D9B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0905D850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0F9CEB5A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66F1FEE3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>.</w:t>
            </w:r>
          </w:p>
          <w:p w14:paraId="2AE8A425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6FAD417D" w14:textId="77777777" w:rsidR="00D10105" w:rsidRDefault="00266E31">
            <w:pPr>
              <w:numPr>
                <w:ilvl w:val="0"/>
                <w:numId w:val="38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CSDL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4D8631F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6B3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DF5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còn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kèm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5121C4F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378A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0FF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35D1814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031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6226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3146E4D5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proofErr w:type="gramStart"/>
      <w:r>
        <w:rPr>
          <w:i/>
          <w:iCs/>
        </w:rPr>
        <w:lastRenderedPageBreak/>
        <w:t>M</w:t>
      </w:r>
      <w:r>
        <w:rPr>
          <w:i/>
          <w:iCs/>
        </w:rPr>
        <w:t>ở</w:t>
      </w:r>
      <w:proofErr w:type="spellEnd"/>
      <w:r>
        <w:rPr>
          <w:i/>
          <w:iCs/>
        </w:rPr>
        <w:t xml:space="preserve">  </w:t>
      </w:r>
      <w:proofErr w:type="spellStart"/>
      <w:r>
        <w:rPr>
          <w:i/>
          <w:iCs/>
        </w:rPr>
        <w:t>khóa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(Qu</w:t>
      </w:r>
      <w:r>
        <w:rPr>
          <w:i/>
          <w:iCs/>
        </w:rPr>
        <w:t>ả</w:t>
      </w:r>
      <w:r>
        <w:rPr>
          <w:i/>
          <w:iCs/>
        </w:rPr>
        <w:t xml:space="preserve">n </w:t>
      </w:r>
      <w:proofErr w:type="spellStart"/>
      <w:r>
        <w:rPr>
          <w:i/>
          <w:iCs/>
        </w:rPr>
        <w:t>tr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4D95760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83B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D1D7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proofErr w:type="gramStart"/>
            <w:r>
              <w:rPr>
                <w:szCs w:val="26"/>
              </w:rPr>
              <w:t>26:M</w:t>
            </w:r>
            <w:r>
              <w:rPr>
                <w:szCs w:val="26"/>
              </w:rPr>
              <w:t>ở</w:t>
            </w:r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50C23705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50E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870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325DB86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65F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BDC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3D95FBC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D0A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5EF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32DA8BF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FC97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C1B7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10209234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19E095CA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>.</w:t>
            </w:r>
          </w:p>
          <w:p w14:paraId="7F02AD2D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>.</w:t>
            </w:r>
          </w:p>
          <w:p w14:paraId="04E816FF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72D6AD79" w14:textId="77777777" w:rsidR="00D10105" w:rsidRDefault="00266E31">
            <w:pPr>
              <w:numPr>
                <w:ilvl w:val="0"/>
                <w:numId w:val="39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CSDL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22EF3C77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48F6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BB0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2205E67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6A3F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1B2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77E78594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216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66FF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ở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5FD5B06F" w14:textId="77777777" w:rsidR="00D10105" w:rsidRDefault="00D10105">
      <w:pPr>
        <w:rPr>
          <w:i/>
          <w:iCs/>
        </w:rPr>
      </w:pPr>
    </w:p>
    <w:p w14:paraId="724F1373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Xóa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(Qu</w:t>
      </w:r>
      <w:r>
        <w:rPr>
          <w:i/>
          <w:iCs/>
        </w:rPr>
        <w:t>ả</w:t>
      </w:r>
      <w:r>
        <w:rPr>
          <w:i/>
          <w:iCs/>
        </w:rPr>
        <w:t xml:space="preserve">n </w:t>
      </w:r>
      <w:proofErr w:type="spellStart"/>
      <w:r>
        <w:rPr>
          <w:i/>
          <w:iCs/>
        </w:rPr>
        <w:t>tr</w:t>
      </w:r>
      <w:r>
        <w:rPr>
          <w:i/>
          <w:iCs/>
        </w:rPr>
        <w:t>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1356DC4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4B8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8F89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proofErr w:type="gramStart"/>
            <w:r>
              <w:rPr>
                <w:szCs w:val="26"/>
              </w:rPr>
              <w:t>27:Xóa</w:t>
            </w:r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</w:p>
        </w:tc>
      </w:tr>
      <w:tr w:rsidR="00D10105" w14:paraId="68FAF64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CFD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04CA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vĩnh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ễ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56B4082B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EAF5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250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</w:p>
        </w:tc>
      </w:tr>
      <w:tr w:rsidR="00D10105" w14:paraId="1D9B9AD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7A1B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0F2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63FFB28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8AB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4FDB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proofErr w:type="gram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527E5564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>
              <w:rPr>
                <w:szCs w:val="26"/>
              </w:rPr>
              <w:t>ồ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>.</w:t>
            </w:r>
          </w:p>
          <w:p w14:paraId="5EF1BDE0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0E2DDC02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c</w:t>
            </w:r>
            <w:r>
              <w:rPr>
                <w:szCs w:val="26"/>
              </w:rPr>
              <w:t>ủ</w:t>
            </w:r>
            <w:r>
              <w:rPr>
                <w:szCs w:val="26"/>
              </w:rPr>
              <w:t>a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22196138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>.</w:t>
            </w:r>
          </w:p>
          <w:p w14:paraId="08C3626A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 xml:space="preserve">n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3CF7EA8B" w14:textId="77777777" w:rsidR="00D10105" w:rsidRDefault="00266E31">
            <w:pPr>
              <w:numPr>
                <w:ilvl w:val="0"/>
                <w:numId w:val="40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</w:t>
            </w:r>
            <w:r>
              <w:rPr>
                <w:szCs w:val="26"/>
              </w:rPr>
              <w:t>ỏ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CSDL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7A13BA48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970C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5E2C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5.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còn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kèm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theo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401F08BC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F61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E648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</w:t>
            </w:r>
            <w:r>
              <w:rPr>
                <w:szCs w:val="26"/>
              </w:rPr>
              <w:t>ớ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trò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342B3237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6692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79B1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Tài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vĩnh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</w:t>
            </w:r>
            <w:r>
              <w:rPr>
                <w:szCs w:val="26"/>
              </w:rPr>
              <w:t>ễ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kho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3470AC96" w14:textId="77777777" w:rsidR="00D10105" w:rsidRDefault="00D10105">
      <w:pPr>
        <w:rPr>
          <w:i/>
          <w:iCs/>
        </w:rPr>
      </w:pPr>
    </w:p>
    <w:p w14:paraId="5EAC6829" w14:textId="77777777" w:rsidR="00D10105" w:rsidRDefault="00266E31">
      <w:pPr>
        <w:numPr>
          <w:ilvl w:val="1"/>
          <w:numId w:val="11"/>
        </w:numPr>
        <w:rPr>
          <w:i/>
          <w:iCs/>
        </w:rPr>
      </w:pP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ả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ẩ</w:t>
      </w:r>
      <w:r>
        <w:rPr>
          <w:i/>
          <w:iCs/>
        </w:rPr>
        <w:t>m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</w:p>
    <w:tbl>
      <w:tblPr>
        <w:tblW w:w="8287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787"/>
      </w:tblGrid>
      <w:tr w:rsidR="00D10105" w14:paraId="64018593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8FA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Tên</w:t>
            </w:r>
            <w:proofErr w:type="spellEnd"/>
            <w:r>
              <w:rPr>
                <w:b/>
                <w:bCs/>
                <w:szCs w:val="26"/>
              </w:rPr>
              <w:t xml:space="preserve"> Use Case</w:t>
            </w:r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030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UC</w:t>
            </w:r>
            <w:r>
              <w:rPr>
                <w:szCs w:val="26"/>
              </w:rPr>
              <w:t xml:space="preserve">28: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</w:p>
        </w:tc>
      </w:tr>
      <w:tr w:rsidR="00D10105" w14:paraId="799D384F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0F09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Tóm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</w:t>
            </w:r>
            <w:r>
              <w:rPr>
                <w:b/>
                <w:bCs/>
                <w:szCs w:val="26"/>
              </w:rPr>
              <w:t>ắ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A171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ể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26529FA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21D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Tác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nhân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384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4E4F8E1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D1A9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</w:rPr>
              <w:t>liên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quan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7815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</w:p>
        </w:tc>
      </w:tr>
      <w:tr w:rsidR="00D10105" w14:paraId="6C825691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9980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chính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4D13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Khách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Cs w:val="26"/>
              </w:rPr>
              <w:t>xem</w:t>
            </w:r>
            <w:proofErr w:type="spellEnd"/>
            <w:r>
              <w:rPr>
                <w:szCs w:val="26"/>
              </w:rPr>
              <w:t xml:space="preserve">  </w:t>
            </w:r>
            <w:proofErr w:type="spellStart"/>
            <w:r>
              <w:rPr>
                <w:szCs w:val="26"/>
              </w:rPr>
              <w:t>trang</w:t>
            </w:r>
            <w:proofErr w:type="spellEnd"/>
            <w:proofErr w:type="gram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  <w:p w14:paraId="77F4716D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danh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sách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  <w:p w14:paraId="4AC4D3D1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</w:t>
            </w:r>
            <w:r>
              <w:rPr>
                <w:szCs w:val="26"/>
              </w:rPr>
              <w:t>ọ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>.</w:t>
            </w:r>
          </w:p>
          <w:p w14:paraId="04491917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2CBA4145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>.</w:t>
            </w:r>
          </w:p>
          <w:p w14:paraId="7F96A0E4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váo</w:t>
            </w:r>
            <w:proofErr w:type="spellEnd"/>
            <w:r>
              <w:rPr>
                <w:szCs w:val="26"/>
              </w:rPr>
              <w:t xml:space="preserve"> CSDL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</w:t>
            </w:r>
            <w:r>
              <w:rPr>
                <w:szCs w:val="26"/>
              </w:rPr>
              <w:t>ẫ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>.</w:t>
            </w:r>
          </w:p>
          <w:p w14:paraId="33E805B3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tin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ấ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</w:t>
            </w:r>
            <w:r>
              <w:rPr>
                <w:szCs w:val="26"/>
              </w:rPr>
              <w:t>ử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>.</w:t>
            </w:r>
          </w:p>
          <w:p w14:paraId="1874055E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ộ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dung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>.</w:t>
            </w:r>
          </w:p>
          <w:p w14:paraId="78978824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đăng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khai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lưu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vào</w:t>
            </w:r>
            <w:proofErr w:type="spellEnd"/>
            <w:r>
              <w:rPr>
                <w:szCs w:val="26"/>
              </w:rPr>
              <w:t xml:space="preserve"> CSDL.</w:t>
            </w:r>
          </w:p>
          <w:p w14:paraId="4ECB22C2" w14:textId="77777777" w:rsidR="00D10105" w:rsidRDefault="00266E31">
            <w:pPr>
              <w:numPr>
                <w:ilvl w:val="0"/>
                <w:numId w:val="41"/>
              </w:num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ị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thành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37BC975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2654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Dòng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s</w:t>
            </w:r>
            <w:r>
              <w:rPr>
                <w:b/>
                <w:bCs/>
                <w:szCs w:val="26"/>
              </w:rPr>
              <w:t>ự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ph</w:t>
            </w:r>
            <w:r>
              <w:rPr>
                <w:b/>
                <w:bCs/>
                <w:szCs w:val="26"/>
              </w:rPr>
              <w:t>ụ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1400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 xml:space="preserve">9.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ế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H</w:t>
            </w:r>
            <w:r>
              <w:rPr>
                <w:szCs w:val="26"/>
              </w:rPr>
              <w:t>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</w:t>
            </w:r>
            <w:r>
              <w:rPr>
                <w:szCs w:val="26"/>
              </w:rPr>
              <w:t>ộ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</w:t>
            </w:r>
            <w:r>
              <w:rPr>
                <w:szCs w:val="26"/>
              </w:rPr>
              <w:t>ụ</w:t>
            </w:r>
            <w:r>
              <w:rPr>
                <w:szCs w:val="26"/>
              </w:rPr>
              <w:t>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</w:t>
            </w:r>
            <w:r>
              <w:rPr>
                <w:szCs w:val="26"/>
              </w:rPr>
              <w:t>ầ</w:t>
            </w:r>
            <w:r>
              <w:rPr>
                <w:szCs w:val="26"/>
              </w:rPr>
              <w:t>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</w:t>
            </w:r>
            <w:r>
              <w:rPr>
                <w:szCs w:val="26"/>
              </w:rPr>
              <w:t>ể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</w:t>
            </w:r>
            <w:r>
              <w:rPr>
                <w:szCs w:val="26"/>
              </w:rPr>
              <w:t>ạ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47C09C17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288D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lastRenderedPageBreak/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tiên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quy</w:t>
            </w:r>
            <w:r>
              <w:rPr>
                <w:b/>
                <w:bCs/>
                <w:szCs w:val="26"/>
              </w:rPr>
              <w:t>ế</w:t>
            </w:r>
            <w:r>
              <w:rPr>
                <w:b/>
                <w:bCs/>
                <w:szCs w:val="26"/>
              </w:rPr>
              <w:t>t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CA0B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Ngư</w:t>
            </w:r>
            <w:r>
              <w:rPr>
                <w:szCs w:val="26"/>
              </w:rPr>
              <w:t>ờ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mu</w:t>
            </w:r>
            <w:r>
              <w:rPr>
                <w:szCs w:val="26"/>
              </w:rPr>
              <w:t>ố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</w:t>
            </w:r>
            <w:r>
              <w:rPr>
                <w:szCs w:val="26"/>
              </w:rPr>
              <w:t>ự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gái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nghi</w:t>
            </w:r>
            <w:r>
              <w:rPr>
                <w:szCs w:val="26"/>
              </w:rPr>
              <w:t>ệ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</w:t>
            </w:r>
            <w:r>
              <w:rPr>
                <w:szCs w:val="26"/>
              </w:rPr>
              <w:t>ả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</w:t>
            </w:r>
            <w:r>
              <w:rPr>
                <w:szCs w:val="26"/>
              </w:rPr>
              <w:t>ẩ</w:t>
            </w:r>
            <w:r>
              <w:rPr>
                <w:szCs w:val="26"/>
              </w:rPr>
              <w:t>m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D10105" w14:paraId="0956A239" w14:textId="77777777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65A0" w14:textId="77777777" w:rsidR="00D10105" w:rsidRDefault="00266E31">
            <w:pPr>
              <w:spacing w:line="360" w:lineRule="auto"/>
              <w:rPr>
                <w:szCs w:val="26"/>
              </w:rPr>
            </w:pPr>
            <w:r>
              <w:rPr>
                <w:b/>
                <w:bCs/>
                <w:szCs w:val="26"/>
              </w:rPr>
              <w:t>H</w:t>
            </w:r>
            <w:r>
              <w:rPr>
                <w:b/>
                <w:bCs/>
                <w:szCs w:val="26"/>
              </w:rPr>
              <w:t>ậ</w:t>
            </w:r>
            <w:r>
              <w:rPr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b/>
                <w:bCs/>
                <w:szCs w:val="26"/>
              </w:rPr>
              <w:t>đi</w:t>
            </w:r>
            <w:r>
              <w:rPr>
                <w:b/>
                <w:bCs/>
                <w:szCs w:val="26"/>
              </w:rPr>
              <w:t>ề</w:t>
            </w:r>
            <w:r>
              <w:rPr>
                <w:b/>
                <w:bCs/>
                <w:szCs w:val="26"/>
              </w:rPr>
              <w:t>u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ki</w:t>
            </w:r>
            <w:r>
              <w:rPr>
                <w:b/>
                <w:bCs/>
                <w:szCs w:val="26"/>
              </w:rPr>
              <w:t>ệ</w:t>
            </w:r>
            <w:r>
              <w:rPr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57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A74B" w14:textId="77777777" w:rsidR="00D10105" w:rsidRDefault="00266E31">
            <w:pPr>
              <w:spacing w:line="360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Đơn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</w:t>
            </w:r>
            <w:r>
              <w:rPr>
                <w:szCs w:val="26"/>
              </w:rPr>
              <w:t>ậ</w:t>
            </w:r>
            <w:r>
              <w:rPr>
                <w:szCs w:val="26"/>
              </w:rPr>
              <w:t>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</w:t>
            </w:r>
            <w:r>
              <w:rPr>
                <w:szCs w:val="26"/>
              </w:rPr>
              <w:t>ợ</w:t>
            </w:r>
            <w:r>
              <w:rPr>
                <w:szCs w:val="26"/>
              </w:rPr>
              <w:t>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khai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42E440CE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Thêm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yêu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thích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Ngư</w:t>
      </w:r>
      <w:r>
        <w:rPr>
          <w:i/>
          <w:iCs/>
          <w:highlight w:val="yellow"/>
        </w:rPr>
        <w:t>ờ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dùng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9"/>
        <w:gridCol w:w="4217"/>
      </w:tblGrid>
      <w:tr w:rsidR="00D10105" w14:paraId="5BAEBF57" w14:textId="77777777">
        <w:tc>
          <w:tcPr>
            <w:tcW w:w="4195" w:type="dxa"/>
          </w:tcPr>
          <w:p w14:paraId="057A8A69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6AC6A4CC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UC32: </w:t>
            </w:r>
            <w:proofErr w:type="spellStart"/>
            <w:r>
              <w:rPr>
                <w:rFonts w:cs="Times New Roman"/>
                <w:szCs w:val="26"/>
              </w:rPr>
              <w:t>Thêm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yêu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thích</w:t>
            </w:r>
            <w:proofErr w:type="spellEnd"/>
          </w:p>
        </w:tc>
      </w:tr>
      <w:tr w:rsidR="00D10105" w14:paraId="1FC2C472" w14:textId="77777777">
        <w:tc>
          <w:tcPr>
            <w:tcW w:w="4195" w:type="dxa"/>
          </w:tcPr>
          <w:p w14:paraId="022C872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69186B2D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0C195FEB" w14:textId="77777777">
        <w:tc>
          <w:tcPr>
            <w:tcW w:w="4195" w:type="dxa"/>
          </w:tcPr>
          <w:p w14:paraId="61EA221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16232751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</w:tr>
      <w:tr w:rsidR="00D10105" w14:paraId="3E6B82A3" w14:textId="77777777">
        <w:tc>
          <w:tcPr>
            <w:tcW w:w="4195" w:type="dxa"/>
          </w:tcPr>
          <w:p w14:paraId="61C12A1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21EB5BD0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51ADA18D" w14:textId="77777777">
        <w:trPr>
          <w:trHeight w:val="2217"/>
        </w:trPr>
        <w:tc>
          <w:tcPr>
            <w:tcW w:w="4195" w:type="dxa"/>
          </w:tcPr>
          <w:p w14:paraId="183743DF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06DC42E2" w14:textId="77777777" w:rsidR="00D10105" w:rsidRDefault="00266E31">
            <w:pPr>
              <w:numPr>
                <w:ilvl w:val="0"/>
                <w:numId w:val="4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xem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chi </w:t>
            </w:r>
            <w:proofErr w:type="spellStart"/>
            <w:r>
              <w:rPr>
                <w:rFonts w:eastAsia="SimSun" w:cs="Times New Roman"/>
                <w:szCs w:val="26"/>
              </w:rPr>
              <w:t>ti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mu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5B35EE3F" w14:textId="77777777" w:rsidR="00D10105" w:rsidRDefault="00266E31">
            <w:pPr>
              <w:numPr>
                <w:ilvl w:val="0"/>
                <w:numId w:val="4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chi </w:t>
            </w:r>
            <w:proofErr w:type="spellStart"/>
            <w:r>
              <w:rPr>
                <w:rFonts w:eastAsia="SimSun" w:cs="Times New Roman"/>
                <w:szCs w:val="26"/>
              </w:rPr>
              <w:t>ti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5DC3711E" w14:textId="77777777" w:rsidR="00D10105" w:rsidRDefault="00266E31">
            <w:pPr>
              <w:numPr>
                <w:ilvl w:val="0"/>
                <w:numId w:val="4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7CFEF4D5" w14:textId="77777777" w:rsidR="00D10105" w:rsidRDefault="00266E31">
            <w:pPr>
              <w:numPr>
                <w:ilvl w:val="0"/>
                <w:numId w:val="4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 </w:t>
            </w:r>
            <w:proofErr w:type="spellStart"/>
            <w:r>
              <w:rPr>
                <w:rFonts w:eastAsia="SimSun" w:cs="Times New Roman"/>
                <w:szCs w:val="26"/>
              </w:rPr>
              <w:t>ti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proofErr w:type="gram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ụ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tài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CSDL.</w:t>
            </w:r>
          </w:p>
          <w:p w14:paraId="5EF769A2" w14:textId="77777777" w:rsidR="00D10105" w:rsidRDefault="00266E31">
            <w:pPr>
              <w:numPr>
                <w:ilvl w:val="0"/>
                <w:numId w:val="42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3667CDE0" w14:textId="77777777">
        <w:tc>
          <w:tcPr>
            <w:tcW w:w="4195" w:type="dxa"/>
          </w:tcPr>
          <w:p w14:paraId="704D510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3A068F76" w14:textId="77777777" w:rsidR="00D10105" w:rsidRDefault="00266E31">
            <w:p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có</w:t>
            </w:r>
            <w:proofErr w:type="spellEnd"/>
          </w:p>
        </w:tc>
      </w:tr>
      <w:tr w:rsidR="00D10105" w14:paraId="5DDAEFA5" w14:textId="77777777">
        <w:tc>
          <w:tcPr>
            <w:tcW w:w="4195" w:type="dxa"/>
          </w:tcPr>
          <w:p w14:paraId="7D913AC3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30C486EB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63B95E02" w14:textId="77777777">
        <w:tc>
          <w:tcPr>
            <w:tcW w:w="4195" w:type="dxa"/>
          </w:tcPr>
          <w:p w14:paraId="48C0D31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67AA4770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533E8546" w14:textId="77777777" w:rsidR="00D10105" w:rsidRDefault="00D10105">
      <w:pPr>
        <w:rPr>
          <w:i/>
          <w:iCs/>
          <w:highlight w:val="yellow"/>
        </w:rPr>
      </w:pPr>
    </w:p>
    <w:p w14:paraId="082885B7" w14:textId="77777777" w:rsidR="00D10105" w:rsidRDefault="00266E31">
      <w:pPr>
        <w:numPr>
          <w:ilvl w:val="1"/>
          <w:numId w:val="11"/>
        </w:numPr>
        <w:rPr>
          <w:i/>
          <w:iCs/>
          <w:highlight w:val="yellow"/>
        </w:rPr>
      </w:pPr>
      <w:proofErr w:type="spellStart"/>
      <w:r>
        <w:rPr>
          <w:i/>
          <w:iCs/>
          <w:highlight w:val="yellow"/>
        </w:rPr>
        <w:t>Xóa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proofErr w:type="gramStart"/>
      <w:r>
        <w:rPr>
          <w:i/>
          <w:iCs/>
          <w:highlight w:val="yellow"/>
        </w:rPr>
        <w:t>s</w:t>
      </w:r>
      <w:r>
        <w:rPr>
          <w:i/>
          <w:iCs/>
          <w:highlight w:val="yellow"/>
        </w:rPr>
        <w:t>ả</w:t>
      </w:r>
      <w:r>
        <w:rPr>
          <w:i/>
          <w:iCs/>
          <w:highlight w:val="yellow"/>
        </w:rPr>
        <w:t>n</w:t>
      </w:r>
      <w:proofErr w:type="spellEnd"/>
      <w:r>
        <w:rPr>
          <w:i/>
          <w:iCs/>
          <w:highlight w:val="yellow"/>
        </w:rPr>
        <w:t xml:space="preserve"> 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ẩ</w:t>
      </w:r>
      <w:r>
        <w:rPr>
          <w:i/>
          <w:iCs/>
          <w:highlight w:val="yellow"/>
        </w:rPr>
        <w:t>m</w:t>
      </w:r>
      <w:proofErr w:type="spellEnd"/>
      <w:proofErr w:type="gram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yêu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thích</w:t>
      </w:r>
      <w:proofErr w:type="spellEnd"/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Ngư</w:t>
      </w:r>
      <w:r>
        <w:rPr>
          <w:i/>
          <w:iCs/>
          <w:highlight w:val="yellow"/>
        </w:rPr>
        <w:t>ờ</w:t>
      </w:r>
      <w:r>
        <w:rPr>
          <w:i/>
          <w:iCs/>
          <w:highlight w:val="yellow"/>
        </w:rPr>
        <w:t>i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dùng</w:t>
      </w:r>
      <w:proofErr w:type="spellEnd"/>
      <w:r>
        <w:rPr>
          <w:i/>
          <w:iCs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9"/>
        <w:gridCol w:w="4217"/>
      </w:tblGrid>
      <w:tr w:rsidR="00D10105" w14:paraId="699BA5B5" w14:textId="77777777">
        <w:tc>
          <w:tcPr>
            <w:tcW w:w="4195" w:type="dxa"/>
          </w:tcPr>
          <w:p w14:paraId="6D819416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lastRenderedPageBreak/>
              <w:t>Tên</w:t>
            </w:r>
            <w:proofErr w:type="spellEnd"/>
            <w:r>
              <w:rPr>
                <w:rFonts w:cs="Times New Roman"/>
                <w:b/>
                <w:bCs/>
              </w:rPr>
              <w:t xml:space="preserve"> Use Case</w:t>
            </w:r>
          </w:p>
        </w:tc>
        <w:tc>
          <w:tcPr>
            <w:tcW w:w="4327" w:type="dxa"/>
          </w:tcPr>
          <w:p w14:paraId="1417A351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UC33: </w:t>
            </w:r>
            <w:proofErr w:type="spellStart"/>
            <w:r>
              <w:rPr>
                <w:rFonts w:cs="Times New Roman"/>
                <w:szCs w:val="26"/>
              </w:rPr>
              <w:t>Xóa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yêu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thíc</w:t>
            </w:r>
            <w:r>
              <w:rPr>
                <w:rFonts w:cs="Times New Roman"/>
                <w:szCs w:val="26"/>
              </w:rPr>
              <w:t>h</w:t>
            </w:r>
            <w:proofErr w:type="spellEnd"/>
          </w:p>
        </w:tc>
      </w:tr>
      <w:tr w:rsidR="00D10105" w14:paraId="2F1505CE" w14:textId="77777777">
        <w:tc>
          <w:tcPr>
            <w:tcW w:w="4195" w:type="dxa"/>
          </w:tcPr>
          <w:p w14:paraId="1978CD7D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Tóm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/>
                <w:b/>
                <w:bCs/>
              </w:rPr>
              <w:t>ắ</w:t>
            </w:r>
            <w:r>
              <w:rPr>
                <w:rFonts w:cs="Times New Roman"/>
                <w:b/>
                <w:bCs/>
              </w:rPr>
              <w:t>t</w:t>
            </w:r>
            <w:proofErr w:type="spellEnd"/>
          </w:p>
        </w:tc>
        <w:tc>
          <w:tcPr>
            <w:tcW w:w="4327" w:type="dxa"/>
          </w:tcPr>
          <w:p w14:paraId="21F2FF4C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3BFA7675" w14:textId="77777777">
        <w:tc>
          <w:tcPr>
            <w:tcW w:w="4195" w:type="dxa"/>
          </w:tcPr>
          <w:p w14:paraId="6608ADD1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Tác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327" w:type="dxa"/>
          </w:tcPr>
          <w:p w14:paraId="3F45553E" w14:textId="77777777" w:rsidR="00D10105" w:rsidRDefault="00266E31">
            <w:pPr>
              <w:spacing w:after="0" w:line="360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</w:tr>
      <w:tr w:rsidR="00D10105" w14:paraId="3B387AA6" w14:textId="77777777">
        <w:tc>
          <w:tcPr>
            <w:tcW w:w="4195" w:type="dxa"/>
          </w:tcPr>
          <w:p w14:paraId="4F25AA5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Use case </w:t>
            </w:r>
            <w:proofErr w:type="spellStart"/>
            <w:r>
              <w:rPr>
                <w:rFonts w:cs="Times New Roman"/>
                <w:b/>
                <w:bCs/>
              </w:rPr>
              <w:t>liên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quan</w:t>
            </w:r>
            <w:proofErr w:type="spellEnd"/>
          </w:p>
        </w:tc>
        <w:tc>
          <w:tcPr>
            <w:tcW w:w="4327" w:type="dxa"/>
          </w:tcPr>
          <w:p w14:paraId="02ABEC36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có</w:t>
            </w:r>
            <w:proofErr w:type="spellEnd"/>
          </w:p>
        </w:tc>
      </w:tr>
      <w:tr w:rsidR="00D10105" w14:paraId="05C640C3" w14:textId="77777777">
        <w:trPr>
          <w:trHeight w:val="2217"/>
        </w:trPr>
        <w:tc>
          <w:tcPr>
            <w:tcW w:w="4195" w:type="dxa"/>
          </w:tcPr>
          <w:p w14:paraId="742DF33E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4327" w:type="dxa"/>
          </w:tcPr>
          <w:p w14:paraId="27A0A7F5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xem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ụ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yêu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7B22E2A0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2774855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mu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29A2E9D4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ọ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</w:t>
            </w:r>
            <w:r>
              <w:rPr>
                <w:rFonts w:eastAsia="SimSun" w:cs="Times New Roman"/>
                <w:szCs w:val="26"/>
              </w:rPr>
              <w:t>ứ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Xóa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kh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ỏ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i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yêu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37EEE2C5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ầ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1B0E709C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  <w:p w14:paraId="0D96EA39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ự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ệ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</w:t>
            </w:r>
            <w:r>
              <w:rPr>
                <w:rFonts w:eastAsia="SimSun" w:cs="Times New Roman"/>
                <w:szCs w:val="26"/>
              </w:rPr>
              <w:t>ồ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</w:t>
            </w:r>
            <w:r>
              <w:rPr>
                <w:rFonts w:eastAsia="SimSun" w:cs="Times New Roman"/>
                <w:szCs w:val="26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CSDL</w:t>
            </w:r>
            <w:r>
              <w:rPr>
                <w:rFonts w:eastAsia="SimSun" w:cs="Times New Roman"/>
                <w:szCs w:val="26"/>
              </w:rPr>
              <w:t>.</w:t>
            </w:r>
          </w:p>
          <w:p w14:paraId="3A19C979" w14:textId="77777777" w:rsidR="00D10105" w:rsidRDefault="00266E31">
            <w:pPr>
              <w:numPr>
                <w:ilvl w:val="0"/>
                <w:numId w:val="43"/>
              </w:numPr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Xóa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s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ả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n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ph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ẩ</w:t>
            </w:r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m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yêu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thích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thành</w:t>
            </w:r>
            <w:proofErr w:type="spellEnd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eastAsia="SimSun" w:cs="Times New Roman"/>
                <w:b w:val="0"/>
                <w:bCs w:val="0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4880791D" w14:textId="77777777">
        <w:tc>
          <w:tcPr>
            <w:tcW w:w="4195" w:type="dxa"/>
          </w:tcPr>
          <w:p w14:paraId="677FC8C8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Dòng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/>
                <w:b/>
                <w:bCs/>
              </w:rPr>
              <w:t>ự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ph</w:t>
            </w:r>
            <w:r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4327" w:type="dxa"/>
          </w:tcPr>
          <w:p w14:paraId="7C656384" w14:textId="77777777" w:rsidR="00D10105" w:rsidRDefault="00266E31">
            <w:pPr>
              <w:rPr>
                <w:rFonts w:eastAsia="SimSun"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  <w:r>
              <w:rPr>
                <w:rFonts w:cs="Times New Roman"/>
                <w:szCs w:val="26"/>
              </w:rPr>
              <w:t xml:space="preserve">. </w:t>
            </w:r>
            <w:proofErr w:type="spellStart"/>
            <w:r>
              <w:rPr>
                <w:rFonts w:cs="Times New Roman"/>
                <w:szCs w:val="26"/>
              </w:rPr>
              <w:t>N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>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ngư</w:t>
            </w:r>
            <w:r>
              <w:rPr>
                <w:rFonts w:cs="Times New Roman"/>
                <w:szCs w:val="26"/>
              </w:rPr>
              <w:t>ờ</w:t>
            </w:r>
            <w:r>
              <w:rPr>
                <w:rFonts w:cs="Times New Roman"/>
                <w:szCs w:val="26"/>
              </w:rPr>
              <w:t>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dùng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</w:t>
            </w:r>
            <w:r>
              <w:rPr>
                <w:rFonts w:cs="Times New Roman"/>
                <w:szCs w:val="26"/>
              </w:rPr>
              <w:t>ọ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ủ</w:t>
            </w:r>
            <w:r>
              <w:rPr>
                <w:rFonts w:cs="Times New Roman"/>
                <w:szCs w:val="26"/>
              </w:rPr>
              <w:t>y</w:t>
            </w:r>
            <w:proofErr w:type="spellEnd"/>
            <w:r>
              <w:rPr>
                <w:rFonts w:cs="Times New Roman"/>
                <w:szCs w:val="26"/>
              </w:rPr>
              <w:t xml:space="preserve">: </w:t>
            </w:r>
            <w:proofErr w:type="spellStart"/>
            <w:r>
              <w:rPr>
                <w:rFonts w:cs="Times New Roman"/>
                <w:szCs w:val="26"/>
              </w:rPr>
              <w:t>h</w:t>
            </w:r>
            <w:r>
              <w:rPr>
                <w:rFonts w:cs="Times New Roman"/>
                <w:szCs w:val="26"/>
              </w:rPr>
              <w:t>ệ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đóng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xác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</w:t>
            </w:r>
            <w:r>
              <w:rPr>
                <w:rFonts w:cs="Times New Roman"/>
                <w:szCs w:val="26"/>
              </w:rPr>
              <w:t>ậ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</w:t>
            </w:r>
            <w:r>
              <w:rPr>
                <w:rFonts w:cs="Times New Roman"/>
                <w:szCs w:val="26"/>
              </w:rPr>
              <w:t>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nguyên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</w:t>
            </w:r>
            <w:r>
              <w:rPr>
                <w:rFonts w:cs="Times New Roman"/>
                <w:szCs w:val="26"/>
              </w:rPr>
              <w:t>ả</w:t>
            </w:r>
            <w:r>
              <w:rPr>
                <w:rFonts w:cs="Times New Roman"/>
                <w:szCs w:val="26"/>
              </w:rPr>
              <w:t>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</w:t>
            </w:r>
            <w:r>
              <w:rPr>
                <w:rFonts w:cs="Times New Roman"/>
                <w:szCs w:val="26"/>
              </w:rPr>
              <w:t>ẩ</w:t>
            </w:r>
            <w:r>
              <w:rPr>
                <w:rFonts w:cs="Times New Roman"/>
                <w:szCs w:val="26"/>
              </w:rPr>
              <w:t>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trong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danh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yêu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thích</w:t>
            </w:r>
            <w:proofErr w:type="spellEnd"/>
            <w:r>
              <w:rPr>
                <w:rFonts w:cs="Times New Roman"/>
                <w:szCs w:val="26"/>
              </w:rPr>
              <w:t>.</w:t>
            </w:r>
          </w:p>
        </w:tc>
      </w:tr>
      <w:tr w:rsidR="00D10105" w14:paraId="05B5EFC2" w14:textId="77777777">
        <w:tc>
          <w:tcPr>
            <w:tcW w:w="4195" w:type="dxa"/>
          </w:tcPr>
          <w:p w14:paraId="17E48C40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Ti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đi</w:t>
            </w:r>
            <w:r>
              <w:rPr>
                <w:rFonts w:cs="Times New Roman"/>
                <w:b/>
                <w:bCs/>
              </w:rPr>
              <w:t>ề</w:t>
            </w:r>
            <w:r>
              <w:rPr>
                <w:rFonts w:cs="Times New Roman"/>
                <w:b/>
                <w:bCs/>
              </w:rPr>
              <w:t>u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ki</w:t>
            </w:r>
            <w:r>
              <w:rPr>
                <w:rFonts w:cs="Times New Roman"/>
                <w:b/>
                <w:bCs/>
              </w:rPr>
              <w:t>ệ</w:t>
            </w:r>
            <w:r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4327" w:type="dxa"/>
          </w:tcPr>
          <w:p w14:paraId="301D9EDF" w14:textId="77777777" w:rsidR="00D10105" w:rsidRDefault="00266E31">
            <w:pPr>
              <w:pStyle w:val="ListParagraph"/>
              <w:spacing w:after="0" w:line="360" w:lineRule="auto"/>
              <w:ind w:left="0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</w:t>
            </w:r>
            <w:r>
              <w:rPr>
                <w:rFonts w:eastAsia="SimSun" w:cs="Times New Roman"/>
                <w:szCs w:val="26"/>
              </w:rPr>
              <w:t>ậ</w:t>
            </w:r>
            <w:r>
              <w:rPr>
                <w:rFonts w:eastAsia="SimSun" w:cs="Times New Roman"/>
                <w:szCs w:val="26"/>
              </w:rPr>
              <w:t>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</w:t>
            </w:r>
            <w:r>
              <w:rPr>
                <w:rFonts w:eastAsia="SimSun" w:cs="Times New Roman"/>
                <w:szCs w:val="26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  <w:r>
              <w:rPr>
                <w:rFonts w:eastAsia="SimSun" w:cs="Times New Roman"/>
                <w:szCs w:val="26"/>
              </w:rPr>
              <w:t xml:space="preserve"> 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ồ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ạ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</w:t>
            </w:r>
            <w:r>
              <w:rPr>
                <w:rFonts w:eastAsia="SimSun" w:cs="Times New Roman"/>
                <w:szCs w:val="26"/>
              </w:rPr>
              <w:t>ố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thi</w:t>
            </w:r>
            <w:r>
              <w:rPr>
                <w:rFonts w:eastAsia="SimSun" w:cs="Times New Roman"/>
                <w:szCs w:val="26"/>
              </w:rPr>
              <w:t>ế</w:t>
            </w:r>
            <w:r>
              <w:rPr>
                <w:rFonts w:eastAsia="SimSun" w:cs="Times New Roman"/>
                <w:szCs w:val="26"/>
              </w:rPr>
              <w:t>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1 </w:t>
            </w: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</w:t>
            </w:r>
            <w:r>
              <w:rPr>
                <w:rFonts w:eastAsia="SimSun" w:cs="Times New Roman"/>
                <w:szCs w:val="26"/>
              </w:rPr>
              <w:t>ụ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  <w:tr w:rsidR="00D10105" w14:paraId="643127ED" w14:textId="77777777">
        <w:tc>
          <w:tcPr>
            <w:tcW w:w="4195" w:type="dxa"/>
          </w:tcPr>
          <w:p w14:paraId="691DF2BC" w14:textId="77777777" w:rsidR="00D10105" w:rsidRDefault="00266E31">
            <w:pPr>
              <w:spacing w:after="0" w:line="360" w:lineRule="auto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H</w:t>
            </w:r>
            <w:r>
              <w:rPr>
                <w:rFonts w:cs="Times New Roman"/>
                <w:b/>
                <w:bCs/>
                <w:szCs w:val="26"/>
              </w:rPr>
              <w:t>ậ</w:t>
            </w:r>
            <w:r>
              <w:rPr>
                <w:rFonts w:cs="Times New Roman"/>
                <w:b/>
                <w:bCs/>
                <w:szCs w:val="26"/>
              </w:rPr>
              <w:t xml:space="preserve">u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đi</w:t>
            </w:r>
            <w:r>
              <w:rPr>
                <w:rFonts w:cs="Times New Roman"/>
                <w:b/>
                <w:bCs/>
                <w:szCs w:val="26"/>
              </w:rPr>
              <w:t>ề</w:t>
            </w:r>
            <w:r>
              <w:rPr>
                <w:rFonts w:cs="Times New Roman"/>
                <w:b/>
                <w:bCs/>
                <w:szCs w:val="26"/>
              </w:rPr>
              <w:t>u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ki</w:t>
            </w:r>
            <w:r>
              <w:rPr>
                <w:rFonts w:cs="Times New Roman"/>
                <w:b/>
                <w:bCs/>
                <w:szCs w:val="26"/>
              </w:rPr>
              <w:t>ệ</w:t>
            </w:r>
            <w:r>
              <w:rPr>
                <w:rFonts w:cs="Times New Roman"/>
                <w:b/>
                <w:bCs/>
                <w:szCs w:val="26"/>
              </w:rPr>
              <w:t>n</w:t>
            </w:r>
            <w:proofErr w:type="spellEnd"/>
          </w:p>
        </w:tc>
        <w:tc>
          <w:tcPr>
            <w:tcW w:w="4327" w:type="dxa"/>
          </w:tcPr>
          <w:p w14:paraId="33F04708" w14:textId="77777777" w:rsidR="00D10105" w:rsidRDefault="00266E31">
            <w:pPr>
              <w:pStyle w:val="ListParagraph"/>
              <w:spacing w:after="0" w:line="360" w:lineRule="auto"/>
              <w:ind w:left="-43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</w:t>
            </w:r>
            <w:r>
              <w:rPr>
                <w:rFonts w:eastAsia="SimSun" w:cs="Times New Roman"/>
                <w:szCs w:val="26"/>
              </w:rPr>
              <w:t>ả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</w:t>
            </w:r>
            <w:r>
              <w:rPr>
                <w:rFonts w:eastAsia="SimSun" w:cs="Times New Roman"/>
                <w:szCs w:val="26"/>
              </w:rPr>
              <w:t>ẩ</w:t>
            </w:r>
            <w:r>
              <w:rPr>
                <w:rFonts w:eastAsia="SimSun" w:cs="Times New Roman"/>
                <w:szCs w:val="26"/>
              </w:rPr>
              <w:t>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đư</w:t>
            </w:r>
            <w:r>
              <w:rPr>
                <w:rFonts w:eastAsia="SimSun" w:cs="Times New Roman"/>
                <w:szCs w:val="26"/>
              </w:rPr>
              <w:t>ợ</w:t>
            </w:r>
            <w:r>
              <w:rPr>
                <w:rFonts w:eastAsia="SimSun" w:cs="Times New Roman"/>
                <w:szCs w:val="26"/>
              </w:rPr>
              <w:t>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xóa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thành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</w:t>
            </w:r>
            <w:r>
              <w:rPr>
                <w:rFonts w:eastAsia="SimSun" w:cs="Times New Roman"/>
                <w:szCs w:val="26"/>
              </w:rPr>
              <w:t>ỏ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</w:t>
            </w:r>
            <w:r>
              <w:rPr>
                <w:rFonts w:eastAsia="SimSun" w:cs="Times New Roman"/>
                <w:szCs w:val="26"/>
              </w:rPr>
              <w:t>ủ</w:t>
            </w:r>
            <w:r>
              <w:rPr>
                <w:rFonts w:eastAsia="SimSun" w:cs="Times New Roman"/>
                <w:szCs w:val="26"/>
              </w:rPr>
              <w:t>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ngư</w:t>
            </w:r>
            <w:r>
              <w:rPr>
                <w:rFonts w:eastAsia="SimSun" w:cs="Times New Roman"/>
                <w:szCs w:val="26"/>
              </w:rPr>
              <w:t>ờ</w:t>
            </w:r>
            <w:r>
              <w:rPr>
                <w:rFonts w:eastAsia="SimSun" w:cs="Times New Roman"/>
                <w:szCs w:val="26"/>
              </w:rPr>
              <w:t>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hi</w:t>
            </w:r>
            <w:r>
              <w:rPr>
                <w:rFonts w:eastAsia="SimSun" w:cs="Times New Roman"/>
                <w:szCs w:val="26"/>
              </w:rPr>
              <w:t>ể</w:t>
            </w:r>
            <w:r>
              <w:rPr>
                <w:rFonts w:eastAsia="SimSun" w:cs="Times New Roman"/>
                <w:szCs w:val="26"/>
              </w:rPr>
              <w:t>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</w:t>
            </w:r>
            <w:r>
              <w:rPr>
                <w:rFonts w:eastAsia="SimSun" w:cs="Times New Roman"/>
                <w:szCs w:val="26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yêu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</w:rPr>
              <w:t>.</w:t>
            </w:r>
          </w:p>
        </w:tc>
      </w:tr>
    </w:tbl>
    <w:p w14:paraId="328E7983" w14:textId="77777777" w:rsidR="00D10105" w:rsidRDefault="00D10105"/>
    <w:p w14:paraId="5CA0E681" w14:textId="77777777" w:rsidR="00D10105" w:rsidRDefault="00D10105"/>
    <w:p w14:paraId="539FC7DC" w14:textId="77777777" w:rsidR="00D10105" w:rsidRDefault="00D10105"/>
    <w:p w14:paraId="2AB43B2A" w14:textId="77777777" w:rsidR="00D10105" w:rsidRDefault="00D10105"/>
    <w:p w14:paraId="5DFA63A7" w14:textId="77777777" w:rsidR="00D10105" w:rsidRDefault="00D10105"/>
    <w:p w14:paraId="50E44CE4" w14:textId="77777777" w:rsidR="00D10105" w:rsidRDefault="00D10105"/>
    <w:p w14:paraId="6F5D47A3" w14:textId="77777777" w:rsidR="00D10105" w:rsidRDefault="00D10105"/>
    <w:p w14:paraId="47DE144A" w14:textId="77777777" w:rsidR="00D10105" w:rsidRDefault="00D10105"/>
    <w:p w14:paraId="601F18BC" w14:textId="77777777" w:rsidR="00D10105" w:rsidRDefault="00D10105"/>
    <w:p w14:paraId="71B36328" w14:textId="77777777" w:rsidR="00D10105" w:rsidRDefault="00D10105"/>
    <w:p w14:paraId="3FDA32EC" w14:textId="77777777" w:rsidR="00D10105" w:rsidRDefault="00D10105"/>
    <w:p w14:paraId="30C2FCB7" w14:textId="77777777" w:rsidR="00D10105" w:rsidRDefault="00D10105"/>
    <w:sectPr w:rsidR="00D1010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A4E28" w14:textId="77777777" w:rsidR="00266E31" w:rsidRDefault="00266E31">
      <w:pPr>
        <w:spacing w:line="240" w:lineRule="auto"/>
      </w:pPr>
      <w:r>
        <w:separator/>
      </w:r>
    </w:p>
  </w:endnote>
  <w:endnote w:type="continuationSeparator" w:id="0">
    <w:p w14:paraId="6B018B47" w14:textId="77777777" w:rsidR="00266E31" w:rsidRDefault="00266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7702" w14:textId="77777777" w:rsidR="00266E31" w:rsidRDefault="00266E31">
      <w:pPr>
        <w:spacing w:after="0"/>
      </w:pPr>
      <w:r>
        <w:separator/>
      </w:r>
    </w:p>
  </w:footnote>
  <w:footnote w:type="continuationSeparator" w:id="0">
    <w:p w14:paraId="1FA884D7" w14:textId="77777777" w:rsidR="00266E31" w:rsidRDefault="00266E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DE8219"/>
    <w:multiLevelType w:val="singleLevel"/>
    <w:tmpl w:val="80DE821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44B4464"/>
    <w:multiLevelType w:val="singleLevel"/>
    <w:tmpl w:val="844B446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856E6A6F"/>
    <w:multiLevelType w:val="singleLevel"/>
    <w:tmpl w:val="856E6A6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8634DB8D"/>
    <w:multiLevelType w:val="singleLevel"/>
    <w:tmpl w:val="8634DB8D"/>
    <w:lvl w:ilvl="0">
      <w:start w:val="3"/>
      <w:numFmt w:val="decimal"/>
      <w:suff w:val="space"/>
      <w:lvlText w:val="%1."/>
      <w:lvlJc w:val="left"/>
    </w:lvl>
  </w:abstractNum>
  <w:abstractNum w:abstractNumId="4" w15:restartNumberingAfterBreak="0">
    <w:nsid w:val="8D4073E1"/>
    <w:multiLevelType w:val="singleLevel"/>
    <w:tmpl w:val="8D4073E1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8F2F2987"/>
    <w:multiLevelType w:val="singleLevel"/>
    <w:tmpl w:val="8F2F298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9DD910C4"/>
    <w:multiLevelType w:val="singleLevel"/>
    <w:tmpl w:val="9DD910C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9DEC6EB9"/>
    <w:multiLevelType w:val="singleLevel"/>
    <w:tmpl w:val="9DEC6EB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A692179F"/>
    <w:multiLevelType w:val="singleLevel"/>
    <w:tmpl w:val="A692179F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AB90CB55"/>
    <w:multiLevelType w:val="singleLevel"/>
    <w:tmpl w:val="AB90CB55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BB7B6BAE"/>
    <w:multiLevelType w:val="singleLevel"/>
    <w:tmpl w:val="BB7B6B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C0BBA562"/>
    <w:multiLevelType w:val="singleLevel"/>
    <w:tmpl w:val="C0BBA562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C124B43C"/>
    <w:multiLevelType w:val="singleLevel"/>
    <w:tmpl w:val="C124B43C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D57A7746"/>
    <w:multiLevelType w:val="singleLevel"/>
    <w:tmpl w:val="D57A774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E7E1065D"/>
    <w:multiLevelType w:val="singleLevel"/>
    <w:tmpl w:val="E7E1065D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F8A0A744"/>
    <w:multiLevelType w:val="singleLevel"/>
    <w:tmpl w:val="F8A0A7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7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18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19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20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21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2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2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2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6" w15:restartNumberingAfterBreak="0">
    <w:nsid w:val="1682CFE0"/>
    <w:multiLevelType w:val="singleLevel"/>
    <w:tmpl w:val="1682CFE0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1BF9F003"/>
    <w:multiLevelType w:val="singleLevel"/>
    <w:tmpl w:val="1BF9F003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20286681"/>
    <w:multiLevelType w:val="multilevel"/>
    <w:tmpl w:val="202866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62E833"/>
    <w:multiLevelType w:val="singleLevel"/>
    <w:tmpl w:val="2462E83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254E60FF"/>
    <w:multiLevelType w:val="singleLevel"/>
    <w:tmpl w:val="254E60FF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264A88DA"/>
    <w:multiLevelType w:val="singleLevel"/>
    <w:tmpl w:val="264A88DA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297DFD44"/>
    <w:multiLevelType w:val="singleLevel"/>
    <w:tmpl w:val="297DFD44"/>
    <w:lvl w:ilvl="0">
      <w:start w:val="1"/>
      <w:numFmt w:val="decimal"/>
      <w:suff w:val="space"/>
      <w:lvlText w:val="%1."/>
      <w:lvlJc w:val="left"/>
    </w:lvl>
  </w:abstractNum>
  <w:abstractNum w:abstractNumId="33" w15:restartNumberingAfterBreak="0">
    <w:nsid w:val="3A13198B"/>
    <w:multiLevelType w:val="singleLevel"/>
    <w:tmpl w:val="3A13198B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4419A459"/>
    <w:multiLevelType w:val="singleLevel"/>
    <w:tmpl w:val="4419A459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4798DA1D"/>
    <w:multiLevelType w:val="singleLevel"/>
    <w:tmpl w:val="4798DA1D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49D338F3"/>
    <w:multiLevelType w:val="singleLevel"/>
    <w:tmpl w:val="49D338F3"/>
    <w:lvl w:ilvl="0">
      <w:start w:val="1"/>
      <w:numFmt w:val="decimal"/>
      <w:suff w:val="space"/>
      <w:lvlText w:val="%1."/>
      <w:lvlJc w:val="left"/>
    </w:lvl>
  </w:abstractNum>
  <w:abstractNum w:abstractNumId="37" w15:restartNumberingAfterBreak="0">
    <w:nsid w:val="5123AC36"/>
    <w:multiLevelType w:val="singleLevel"/>
    <w:tmpl w:val="5123AC36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5456DBB0"/>
    <w:multiLevelType w:val="multilevel"/>
    <w:tmpl w:val="5456DBB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5747DA4A"/>
    <w:multiLevelType w:val="singleLevel"/>
    <w:tmpl w:val="5747DA4A"/>
    <w:lvl w:ilvl="0">
      <w:start w:val="1"/>
      <w:numFmt w:val="decimal"/>
      <w:suff w:val="space"/>
      <w:lvlText w:val="%1."/>
      <w:lvlJc w:val="left"/>
    </w:lvl>
  </w:abstractNum>
  <w:abstractNum w:abstractNumId="40" w15:restartNumberingAfterBreak="0">
    <w:nsid w:val="65279544"/>
    <w:multiLevelType w:val="singleLevel"/>
    <w:tmpl w:val="65279544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6846292A"/>
    <w:multiLevelType w:val="singleLevel"/>
    <w:tmpl w:val="6846292A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68C32149"/>
    <w:multiLevelType w:val="singleLevel"/>
    <w:tmpl w:val="68C32149"/>
    <w:lvl w:ilvl="0">
      <w:start w:val="1"/>
      <w:numFmt w:val="decimal"/>
      <w:suff w:val="space"/>
      <w:lvlText w:val="%1."/>
      <w:lvlJc w:val="left"/>
    </w:lvl>
  </w:abstractNum>
  <w:num w:numId="1">
    <w:abstractNumId w:val="25"/>
  </w:num>
  <w:num w:numId="2">
    <w:abstractNumId w:val="23"/>
  </w:num>
  <w:num w:numId="3">
    <w:abstractNumId w:val="22"/>
  </w:num>
  <w:num w:numId="4">
    <w:abstractNumId w:val="21"/>
  </w:num>
  <w:num w:numId="5">
    <w:abstractNumId w:val="20"/>
  </w:num>
  <w:num w:numId="6">
    <w:abstractNumId w:val="24"/>
  </w:num>
  <w:num w:numId="7">
    <w:abstractNumId w:val="19"/>
  </w:num>
  <w:num w:numId="8">
    <w:abstractNumId w:val="18"/>
  </w:num>
  <w:num w:numId="9">
    <w:abstractNumId w:val="17"/>
  </w:num>
  <w:num w:numId="10">
    <w:abstractNumId w:val="16"/>
  </w:num>
  <w:num w:numId="11">
    <w:abstractNumId w:val="38"/>
  </w:num>
  <w:num w:numId="12">
    <w:abstractNumId w:val="6"/>
  </w:num>
  <w:num w:numId="13">
    <w:abstractNumId w:val="28"/>
  </w:num>
  <w:num w:numId="14">
    <w:abstractNumId w:val="31"/>
  </w:num>
  <w:num w:numId="15">
    <w:abstractNumId w:val="27"/>
  </w:num>
  <w:num w:numId="16">
    <w:abstractNumId w:val="30"/>
  </w:num>
  <w:num w:numId="17">
    <w:abstractNumId w:val="15"/>
  </w:num>
  <w:num w:numId="18">
    <w:abstractNumId w:val="10"/>
  </w:num>
  <w:num w:numId="19">
    <w:abstractNumId w:val="0"/>
  </w:num>
  <w:num w:numId="20">
    <w:abstractNumId w:val="29"/>
  </w:num>
  <w:num w:numId="21">
    <w:abstractNumId w:val="26"/>
  </w:num>
  <w:num w:numId="22">
    <w:abstractNumId w:val="14"/>
  </w:num>
  <w:num w:numId="23">
    <w:abstractNumId w:val="36"/>
  </w:num>
  <w:num w:numId="24">
    <w:abstractNumId w:val="7"/>
  </w:num>
  <w:num w:numId="25">
    <w:abstractNumId w:val="11"/>
  </w:num>
  <w:num w:numId="26">
    <w:abstractNumId w:val="33"/>
  </w:num>
  <w:num w:numId="27">
    <w:abstractNumId w:val="3"/>
  </w:num>
  <w:num w:numId="28">
    <w:abstractNumId w:val="32"/>
  </w:num>
  <w:num w:numId="29">
    <w:abstractNumId w:val="37"/>
  </w:num>
  <w:num w:numId="30">
    <w:abstractNumId w:val="13"/>
  </w:num>
  <w:num w:numId="31">
    <w:abstractNumId w:val="40"/>
  </w:num>
  <w:num w:numId="32">
    <w:abstractNumId w:val="41"/>
  </w:num>
  <w:num w:numId="33">
    <w:abstractNumId w:val="8"/>
  </w:num>
  <w:num w:numId="34">
    <w:abstractNumId w:val="34"/>
  </w:num>
  <w:num w:numId="35">
    <w:abstractNumId w:val="2"/>
  </w:num>
  <w:num w:numId="36">
    <w:abstractNumId w:val="1"/>
  </w:num>
  <w:num w:numId="37">
    <w:abstractNumId w:val="39"/>
  </w:num>
  <w:num w:numId="38">
    <w:abstractNumId w:val="4"/>
  </w:num>
  <w:num w:numId="39">
    <w:abstractNumId w:val="12"/>
  </w:num>
  <w:num w:numId="40">
    <w:abstractNumId w:val="42"/>
  </w:num>
  <w:num w:numId="41">
    <w:abstractNumId w:val="5"/>
  </w:num>
  <w:num w:numId="42">
    <w:abstractNumId w:val="35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C2847C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66E31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105"/>
    <w:rsid w:val="00D10245"/>
    <w:rsid w:val="00D10867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CD086F"/>
    <w:rsid w:val="07A204E9"/>
    <w:rsid w:val="0ED304E6"/>
    <w:rsid w:val="1B286480"/>
    <w:rsid w:val="22462038"/>
    <w:rsid w:val="2C2847C4"/>
    <w:rsid w:val="3892222E"/>
    <w:rsid w:val="469A5B09"/>
    <w:rsid w:val="52175054"/>
    <w:rsid w:val="69306DE5"/>
    <w:rsid w:val="7A86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4A3E52FB-1049-4AD6-A6F4-1B485BFB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eastAsia="Calibri" w:hAnsi="Times New Roman" w:cs="Calibri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NormalWeb">
    <w:name w:val="Normal (Web)"/>
    <w:basedOn w:val="Normal"/>
    <w:qFormat/>
    <w:rPr>
      <w:sz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4566</Words>
  <Characters>26027</Characters>
  <Application>Microsoft Office Word</Application>
  <DocSecurity>0</DocSecurity>
  <Lines>216</Lines>
  <Paragraphs>61</Paragraphs>
  <ScaleCrop>false</ScaleCrop>
  <Company/>
  <LinksUpToDate>false</LinksUpToDate>
  <CharactersWithSpaces>30532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Minh Thức-10A1</dc:creator>
  <cp:lastModifiedBy>Trường Võ</cp:lastModifiedBy>
  <cp:revision>2</cp:revision>
  <dcterms:created xsi:type="dcterms:W3CDTF">2026-09-08T14:39:00Z</dcterms:created>
  <dcterms:modified xsi:type="dcterms:W3CDTF">2026-09-08T14:39:00Z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915EB043EEDD46609ADAD9E478AAE813_11</vt:lpwstr>
  </property>
  <property fmtid="{D5CDD505-2E9C-101B-9397-08002B2CF9AE}" pid="4" name="KSOTemplateDocerSaveRecord">
    <vt:lpwstr>eyJoZGlkIjoiZDc4ZmFhMTc4MWEyNTJlYzJkNjM2YjNmM2I4YzU3NTkiLCJ1c2VySWQiOiIxMzkxODkyNTQzMTc4In0=</vt:lpwstr>
  </property>
</Properties>
</file>